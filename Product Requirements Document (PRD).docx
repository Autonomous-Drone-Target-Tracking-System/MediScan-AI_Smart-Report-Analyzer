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0" w:name="_ezhiirtezqb5" w:colFirst="0" w:colLast="0"/>
      <w:bookmarkEnd w:id="0"/>
      <w:r>
        <w:rPr>
          <w:b/>
          <w:bCs/>
          <w:sz w:val="44"/>
          <w:szCs w:val="44"/>
          <w:rtl w:val="0"/>
        </w:rPr>
        <w:t>Product Requirements Document (PRD)</w:t>
      </w:r>
    </w:p>
    <w:p w14:paraId="00000002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1" w:name="_n5t22wyv1yb7" w:colFirst="0" w:colLast="0"/>
      <w:bookmarkEnd w:id="1"/>
      <w:r>
        <w:rPr>
          <w:b/>
          <w:bCs/>
          <w:sz w:val="44"/>
          <w:szCs w:val="44"/>
          <w:rtl w:val="0"/>
        </w:rPr>
        <w:t>Smart Medical Report Analyzer (Hackathon MVP)</w:t>
      </w:r>
    </w:p>
    <w:p w14:paraId="00000003">
      <w:pPr>
        <w:rPr>
          <w:sz w:val="20"/>
          <w:szCs w:val="20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4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2" w:name="_6hmkj5uad3zk" w:colFirst="0" w:colLast="0"/>
      <w:bookmarkEnd w:id="2"/>
      <w:r>
        <w:rPr>
          <w:b/>
          <w:bCs/>
          <w:sz w:val="44"/>
          <w:szCs w:val="44"/>
          <w:rtl w:val="0"/>
        </w:rPr>
        <w:t>1. Project Overview</w:t>
      </w:r>
    </w:p>
    <w:p w14:paraId="00000005">
      <w:pPr>
        <w:pStyle w:val="3"/>
        <w:keepNext w:val="0"/>
        <w:keepLines w:val="0"/>
        <w:spacing w:after="80"/>
        <w:rPr>
          <w:b/>
          <w:bCs/>
        </w:rPr>
      </w:pPr>
      <w:bookmarkStart w:id="3" w:name="_rb09u8jhfwyj" w:colFirst="0" w:colLast="0"/>
      <w:bookmarkEnd w:id="3"/>
      <w:r>
        <w:rPr>
          <w:b/>
          <w:bCs/>
          <w:rtl w:val="0"/>
        </w:rPr>
        <w:t>Product Name</w:t>
      </w:r>
    </w:p>
    <w:p w14:paraId="00000006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>Smart Medical Report Analyzer</w:t>
      </w:r>
    </w:p>
    <w:p w14:paraId="00000007">
      <w:pPr>
        <w:pStyle w:val="3"/>
        <w:keepNext w:val="0"/>
        <w:keepLines w:val="0"/>
        <w:spacing w:after="80"/>
        <w:rPr>
          <w:b/>
          <w:bCs/>
        </w:rPr>
      </w:pPr>
      <w:bookmarkStart w:id="4" w:name="_t23l2zsorlvq" w:colFirst="0" w:colLast="0"/>
      <w:bookmarkEnd w:id="4"/>
      <w:r>
        <w:rPr>
          <w:b/>
          <w:bCs/>
          <w:rtl w:val="0"/>
        </w:rPr>
        <w:t>Hackathon Goal</w:t>
      </w:r>
    </w:p>
    <w:p w14:paraId="00000008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Build a functional AI-powered MVP within </w:t>
      </w:r>
      <w:r>
        <w:rPr>
          <w:b/>
          <w:bCs/>
          <w:sz w:val="20"/>
          <w:szCs w:val="20"/>
          <w:rtl w:val="0"/>
        </w:rPr>
        <w:t>12 hours</w:t>
      </w:r>
      <w:r>
        <w:rPr>
          <w:sz w:val="20"/>
          <w:szCs w:val="20"/>
          <w:rtl w:val="0"/>
        </w:rPr>
        <w:t xml:space="preserve"> that can:</w:t>
      </w:r>
    </w:p>
    <w:p w14:paraId="00000009">
      <w:pPr>
        <w:numPr>
          <w:ilvl w:val="0"/>
          <w:numId w:val="1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Accept medical reports (PDF/Image)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Extract text using OCR</w:t>
      </w:r>
    </w:p>
    <w:p w14:paraId="0000000B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Detect abnormal medical values</w:t>
      </w:r>
    </w:p>
    <w:p w14:paraId="0000000C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Generate simple AI explanations</w:t>
      </w:r>
    </w:p>
    <w:p w14:paraId="0000000D">
      <w:pPr>
        <w:numPr>
          <w:ilvl w:val="0"/>
          <w:numId w:val="1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Display a risk dashboard</w:t>
      </w:r>
    </w:p>
    <w:p w14:paraId="0000000E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The focus is:</w:t>
      </w:r>
    </w:p>
    <w:p w14:paraId="0000000F">
      <w:pPr>
        <w:numPr>
          <w:ilvl w:val="0"/>
          <w:numId w:val="2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Speed</w:t>
      </w:r>
    </w:p>
    <w:p w14:paraId="00000010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Working prototype</w:t>
      </w:r>
    </w:p>
    <w:p w14:paraId="00000011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Clean demo flow</w:t>
      </w:r>
    </w:p>
    <w:p w14:paraId="00000012">
      <w:pPr>
        <w:numPr>
          <w:ilvl w:val="0"/>
          <w:numId w:val="2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Practical healthcare impact</w:t>
      </w:r>
    </w:p>
    <w:p w14:paraId="00000013">
      <w:pPr>
        <w:rPr>
          <w:sz w:val="20"/>
          <w:szCs w:val="20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5" w:name="_xjva6v4q1igb" w:colFirst="0" w:colLast="0"/>
      <w:bookmarkEnd w:id="5"/>
      <w:r>
        <w:rPr>
          <w:b/>
          <w:bCs/>
          <w:sz w:val="44"/>
          <w:szCs w:val="44"/>
          <w:rtl w:val="0"/>
        </w:rPr>
        <w:t>2. Problem Statement</w:t>
      </w:r>
    </w:p>
    <w:p w14:paraId="00000015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Medical reports are difficult for normal users to understand because they contain:</w:t>
      </w:r>
    </w:p>
    <w:p w14:paraId="00000016">
      <w:pPr>
        <w:numPr>
          <w:ilvl w:val="0"/>
          <w:numId w:val="3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Complex terminology</w:t>
      </w:r>
    </w:p>
    <w:p w14:paraId="00000017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Numerical medical markers</w:t>
      </w:r>
    </w:p>
    <w:p w14:paraId="00000018">
      <w:pPr>
        <w:numPr>
          <w:ilvl w:val="0"/>
          <w:numId w:val="3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Large amounts of structured data</w:t>
      </w:r>
    </w:p>
    <w:p w14:paraId="0000001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Doctors also spend time manually reviewing reports.</w:t>
      </w:r>
    </w:p>
    <w:p w14:paraId="0000001A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This MVP simplifies medical reports using:</w:t>
      </w:r>
    </w:p>
    <w:p w14:paraId="0000001B">
      <w:pPr>
        <w:numPr>
          <w:ilvl w:val="0"/>
          <w:numId w:val="4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OCR</w:t>
      </w:r>
    </w:p>
    <w:p w14:paraId="0000001C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interpretation</w:t>
      </w:r>
    </w:p>
    <w:p w14:paraId="0000001D">
      <w:pPr>
        <w:numPr>
          <w:ilvl w:val="0"/>
          <w:numId w:val="4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Risk visualization</w:t>
      </w:r>
    </w:p>
    <w:p w14:paraId="0000001E">
      <w:pPr>
        <w:rPr>
          <w:sz w:val="20"/>
          <w:szCs w:val="20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6" w:name="_v9ttbozgr87j" w:colFirst="0" w:colLast="0"/>
      <w:bookmarkEnd w:id="6"/>
      <w:r>
        <w:rPr>
          <w:b/>
          <w:bCs/>
          <w:sz w:val="44"/>
          <w:szCs w:val="44"/>
          <w:rtl w:val="0"/>
        </w:rPr>
        <w:t>3. Target Users</w:t>
      </w:r>
    </w:p>
    <w:p w14:paraId="00000020">
      <w:pPr>
        <w:pStyle w:val="3"/>
        <w:keepNext w:val="0"/>
        <w:keepLines w:val="0"/>
        <w:spacing w:after="80"/>
        <w:rPr>
          <w:b/>
          <w:bCs/>
        </w:rPr>
      </w:pPr>
      <w:bookmarkStart w:id="7" w:name="_zid6d8jluy6v" w:colFirst="0" w:colLast="0"/>
      <w:bookmarkEnd w:id="7"/>
      <w:r>
        <w:rPr>
          <w:b/>
          <w:bCs/>
          <w:rtl w:val="0"/>
        </w:rPr>
        <w:t>Primary Users</w:t>
      </w:r>
    </w:p>
    <w:p w14:paraId="00000021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w479r9c99g8j" w:colFirst="0" w:colLast="0"/>
      <w:bookmarkEnd w:id="8"/>
      <w:r>
        <w:rPr>
          <w:b/>
          <w:bCs/>
          <w:color w:val="000000"/>
          <w:sz w:val="24"/>
          <w:szCs w:val="24"/>
          <w:rtl w:val="0"/>
        </w:rPr>
        <w:t>Patients</w:t>
      </w:r>
    </w:p>
    <w:p w14:paraId="00000022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Need simple explanations of medical reports.</w:t>
      </w:r>
    </w:p>
    <w:p w14:paraId="00000023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prgy6v24hznk" w:colFirst="0" w:colLast="0"/>
      <w:bookmarkEnd w:id="9"/>
      <w:r>
        <w:rPr>
          <w:b/>
          <w:bCs/>
          <w:color w:val="000000"/>
          <w:sz w:val="24"/>
          <w:szCs w:val="24"/>
          <w:rtl w:val="0"/>
        </w:rPr>
        <w:t>Doctors</w:t>
      </w:r>
    </w:p>
    <w:p w14:paraId="00000024">
      <w:pPr>
        <w:spacing w:before="240" w:after="240"/>
        <w:rPr>
          <w:sz w:val="20"/>
          <w:szCs w:val="20"/>
          <w:rtl w:val="0"/>
        </w:rPr>
      </w:pPr>
      <w:r>
        <w:rPr>
          <w:sz w:val="20"/>
          <w:szCs w:val="20"/>
          <w:rtl w:val="0"/>
        </w:rPr>
        <w:t>Need quick summaries and highlighted abnormal values.</w:t>
      </w:r>
    </w:p>
    <w:p w14:paraId="78DAFBB5">
      <w:pPr>
        <w:spacing w:before="240" w:after="240"/>
        <w:rPr>
          <w:sz w:val="20"/>
          <w:szCs w:val="20"/>
          <w:rtl w:val="0"/>
        </w:rPr>
      </w:pPr>
    </w:p>
    <w:p w14:paraId="7DE49D2D">
      <w:pPr>
        <w:pStyle w:val="2"/>
        <w:keepNext w:val="0"/>
        <w:keepLines w:val="0"/>
        <w:widowControl/>
        <w:suppressLineNumbers w:val="0"/>
        <w:rPr>
          <w:b/>
          <w:bCs/>
        </w:rPr>
      </w:pPr>
      <w:bookmarkStart w:id="78" w:name="_GoBack"/>
      <w:bookmarkEnd w:id="78"/>
      <w:r>
        <w:rPr>
          <w:b/>
          <w:bCs/>
        </w:rPr>
        <w:t>User Stories</w:t>
      </w:r>
    </w:p>
    <w:p w14:paraId="2BF8F9D3">
      <w:pPr>
        <w:pStyle w:val="3"/>
        <w:keepNext w:val="0"/>
        <w:keepLines w:val="0"/>
        <w:widowControl/>
        <w:suppressLineNumbers w:val="0"/>
      </w:pPr>
      <w:r>
        <w:t>For Patients</w:t>
      </w:r>
    </w:p>
    <w:p w14:paraId="5C0826D5">
      <w:pPr>
        <w:pStyle w:val="4"/>
        <w:keepNext w:val="0"/>
        <w:keepLines w:val="0"/>
        <w:widowControl/>
        <w:suppressLineNumbers w:val="0"/>
      </w:pPr>
      <w:r>
        <w:t>Story 1</w:t>
      </w:r>
    </w:p>
    <w:p w14:paraId="60D0DFB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As a patient, I want to upload a photo of my recent blood test so that I can understand what the out-of-range markers mean in plain language.</w:t>
      </w:r>
    </w:p>
    <w:p w14:paraId="11E2B179">
      <w:pPr>
        <w:pStyle w:val="4"/>
        <w:keepNext w:val="0"/>
        <w:keepLines w:val="0"/>
        <w:widowControl/>
        <w:suppressLineNumbers w:val="0"/>
      </w:pPr>
      <w:r>
        <w:t>Story 2</w:t>
      </w:r>
    </w:p>
    <w:p w14:paraId="56EA5B3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As a patient, I want to see a visual dashboard of my health risks so I know which lifestyle changes to prioritize.</w:t>
      </w:r>
    </w:p>
    <w:p w14:paraId="63BFAB8F">
      <w:pPr>
        <w:pStyle w:val="4"/>
        <w:keepNext w:val="0"/>
        <w:keepLines w:val="0"/>
        <w:widowControl/>
        <w:suppressLineNumbers w:val="0"/>
      </w:pPr>
      <w:r>
        <w:t>Story 3</w:t>
      </w:r>
    </w:p>
    <w:p w14:paraId="34E8E5B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As a patient, I want trend tracking across multiple reports so I can monitor whether my condition is improving or worsening.</w:t>
      </w:r>
    </w:p>
    <w:p w14:paraId="684279F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264FA">
      <w:pPr>
        <w:pStyle w:val="3"/>
        <w:keepNext w:val="0"/>
        <w:keepLines w:val="0"/>
        <w:widowControl/>
        <w:suppressLineNumbers w:val="0"/>
      </w:pPr>
      <w:r>
        <w:t>For Healthcare Providers</w:t>
      </w:r>
    </w:p>
    <w:p w14:paraId="3A75AD66">
      <w:pPr>
        <w:pStyle w:val="4"/>
        <w:keepNext w:val="0"/>
        <w:keepLines w:val="0"/>
        <w:widowControl/>
        <w:suppressLineNumbers w:val="0"/>
      </w:pPr>
      <w:r>
        <w:t>Story 4</w:t>
      </w:r>
    </w:p>
    <w:p w14:paraId="23F2F79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As a doctor, I want the system to automatically extract and highlight abnormal values from a 10-page patient history PDF so I can review it in seconds.</w:t>
      </w:r>
    </w:p>
    <w:p w14:paraId="62123062">
      <w:pPr>
        <w:pStyle w:val="4"/>
        <w:keepNext w:val="0"/>
        <w:keepLines w:val="0"/>
        <w:widowControl/>
        <w:suppressLineNumbers w:val="0"/>
      </w:pPr>
      <w:r>
        <w:t>Story 5</w:t>
      </w:r>
    </w:p>
    <w:p w14:paraId="70A32D8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As a clinic administrator, I need the system to securely process documents without storing identifiable patient data long-term to maintain privacy compliance.</w:t>
      </w:r>
    </w:p>
    <w:p w14:paraId="6C083A6D">
      <w:pPr>
        <w:pStyle w:val="4"/>
        <w:keepNext w:val="0"/>
        <w:keepLines w:val="0"/>
        <w:widowControl/>
        <w:suppressLineNumbers w:val="0"/>
      </w:pPr>
      <w:r>
        <w:t>Story 6</w:t>
      </w:r>
    </w:p>
    <w:p w14:paraId="40EFE1A0">
      <w:pPr>
        <w:pStyle w:val="10"/>
        <w:keepNext w:val="0"/>
        <w:keepLines w:val="0"/>
        <w:widowControl/>
        <w:suppressLineNumbers w:val="0"/>
        <w:ind w:left="720" w:right="720"/>
        <w:rPr>
          <w:sz w:val="20"/>
          <w:szCs w:val="20"/>
          <w:rtl w:val="0"/>
        </w:rPr>
      </w:pPr>
      <w:r>
        <w:rPr>
          <w:rFonts w:hint="eastAsia" w:ascii="SimSun" w:hAnsi="SimSun" w:eastAsia="SimSun" w:cs="SimSun"/>
          <w:sz w:val="24"/>
          <w:szCs w:val="24"/>
        </w:rPr>
        <w:t>As a physician, I want AI-generated summaries prioritized by severity so I can focus on urgent cases first.</w:t>
      </w:r>
    </w:p>
    <w:p w14:paraId="00000025">
      <w:pPr>
        <w:rPr>
          <w:sz w:val="20"/>
          <w:szCs w:val="20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10" w:name="_j4b44ru62oj4" w:colFirst="0" w:colLast="0"/>
      <w:bookmarkEnd w:id="10"/>
      <w:r>
        <w:rPr>
          <w:b/>
          <w:bCs/>
          <w:sz w:val="44"/>
          <w:szCs w:val="44"/>
          <w:rtl w:val="0"/>
        </w:rPr>
        <w:t>4. Hackathon Scope (Important)</w:t>
      </w:r>
    </w:p>
    <w:p w14:paraId="00000027">
      <w:pPr>
        <w:pStyle w:val="3"/>
        <w:keepNext w:val="0"/>
        <w:keepLines w:val="0"/>
        <w:spacing w:after="80"/>
        <w:rPr>
          <w:b/>
          <w:bCs/>
        </w:rPr>
      </w:pPr>
      <w:bookmarkStart w:id="11" w:name="_w9reqvpwbij" w:colFirst="0" w:colLast="0"/>
      <w:bookmarkEnd w:id="11"/>
      <w:r>
        <w:rPr>
          <w:b/>
          <w:bCs/>
          <w:rtl w:val="0"/>
        </w:rPr>
        <w:t>What WILL Be Built</w:t>
      </w:r>
    </w:p>
    <w:p w14:paraId="00000028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PDF/Image Upload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OCR Text Extraction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Biomarker Detection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Abnormal Value Highlighting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AI Explanation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Risk Dashboard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✅ Simple UI</w:t>
      </w:r>
    </w:p>
    <w:p w14:paraId="00000029">
      <w:pPr>
        <w:rPr>
          <w:sz w:val="20"/>
          <w:szCs w:val="20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A">
      <w:pPr>
        <w:pStyle w:val="3"/>
        <w:keepNext w:val="0"/>
        <w:keepLines w:val="0"/>
        <w:spacing w:after="80"/>
        <w:rPr>
          <w:b/>
          <w:bCs/>
        </w:rPr>
      </w:pPr>
      <w:bookmarkStart w:id="12" w:name="_5jktiswbn3zu" w:colFirst="0" w:colLast="0"/>
      <w:bookmarkEnd w:id="12"/>
      <w:r>
        <w:rPr>
          <w:b/>
          <w:bCs/>
          <w:rtl w:val="0"/>
        </w:rPr>
        <w:t>What Will NOT Be Built</w:t>
      </w:r>
    </w:p>
    <w:p w14:paraId="0000002B">
      <w:pPr>
        <w:spacing w:before="240" w:after="240"/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❌ Full HIPAA compliance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❌ Real hospital integration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❌ Authentication system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❌ Advanced medical diagnosis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❌ Multi-language support</w:t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0"/>
          <w:szCs w:val="20"/>
          <w:rtl w:val="0"/>
        </w:rPr>
        <w:t>❌ Full medical history tracking</w:t>
      </w:r>
    </w:p>
    <w:p w14:paraId="0000002C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These are future scope items.</w:t>
      </w:r>
    </w:p>
    <w:p w14:paraId="0000002D">
      <w:pPr>
        <w:rPr>
          <w:sz w:val="20"/>
          <w:szCs w:val="20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E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13" w:name="_3mxgsnzbu00u" w:colFirst="0" w:colLast="0"/>
      <w:bookmarkEnd w:id="13"/>
      <w:r>
        <w:rPr>
          <w:b/>
          <w:bCs/>
          <w:sz w:val="44"/>
          <w:szCs w:val="44"/>
          <w:rtl w:val="0"/>
        </w:rPr>
        <w:t>5. Core Features</w:t>
      </w:r>
    </w:p>
    <w:p w14:paraId="0000002F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14" w:name="_jdkfjsriudbu" w:colFirst="0" w:colLast="0"/>
      <w:bookmarkEnd w:id="14"/>
      <w:r>
        <w:rPr>
          <w:b/>
          <w:bCs/>
          <w:sz w:val="44"/>
          <w:szCs w:val="44"/>
          <w:rtl w:val="0"/>
        </w:rPr>
        <w:t>Feature 1 — Report Upload</w:t>
      </w:r>
    </w:p>
    <w:p w14:paraId="00000030">
      <w:pPr>
        <w:pStyle w:val="3"/>
        <w:keepNext w:val="0"/>
        <w:keepLines w:val="0"/>
        <w:spacing w:after="80"/>
        <w:rPr>
          <w:b/>
          <w:bCs/>
        </w:rPr>
      </w:pPr>
      <w:bookmarkStart w:id="15" w:name="_txw7ire2joh0" w:colFirst="0" w:colLast="0"/>
      <w:bookmarkEnd w:id="15"/>
      <w:r>
        <w:rPr>
          <w:b/>
          <w:bCs/>
          <w:rtl w:val="0"/>
        </w:rPr>
        <w:t>Functionality</w:t>
      </w:r>
    </w:p>
    <w:p w14:paraId="0000003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Users can upload:</w:t>
      </w:r>
    </w:p>
    <w:p w14:paraId="00000032">
      <w:pPr>
        <w:numPr>
          <w:ilvl w:val="0"/>
          <w:numId w:val="5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PDF reports</w:t>
      </w:r>
    </w:p>
    <w:p w14:paraId="00000033">
      <w:pPr>
        <w:numPr>
          <w:ilvl w:val="0"/>
          <w:numId w:val="5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JPG/PNG medical images</w:t>
      </w:r>
    </w:p>
    <w:p w14:paraId="00000034">
      <w:pPr>
        <w:pStyle w:val="3"/>
        <w:keepNext w:val="0"/>
        <w:keepLines w:val="0"/>
        <w:spacing w:after="80"/>
        <w:rPr>
          <w:b/>
          <w:bCs/>
        </w:rPr>
      </w:pPr>
      <w:bookmarkStart w:id="16" w:name="_25zctxpgs9n1" w:colFirst="0" w:colLast="0"/>
      <w:bookmarkEnd w:id="16"/>
      <w:r>
        <w:rPr>
          <w:b/>
          <w:bCs/>
          <w:rtl w:val="0"/>
        </w:rPr>
        <w:t>UI</w:t>
      </w:r>
    </w:p>
    <w:p w14:paraId="00000035">
      <w:pPr>
        <w:numPr>
          <w:ilvl w:val="0"/>
          <w:numId w:val="6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Drag &amp; Drop Upload</w:t>
      </w:r>
    </w:p>
    <w:p w14:paraId="00000036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Upload button</w:t>
      </w:r>
    </w:p>
    <w:p w14:paraId="00000037">
      <w:pPr>
        <w:numPr>
          <w:ilvl w:val="0"/>
          <w:numId w:val="6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Preview section</w:t>
      </w:r>
    </w:p>
    <w:p w14:paraId="00000038">
      <w:pPr>
        <w:rPr>
          <w:sz w:val="20"/>
          <w:szCs w:val="20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17" w:name="_knb05k4x5uh4" w:colFirst="0" w:colLast="0"/>
      <w:bookmarkEnd w:id="17"/>
      <w:r>
        <w:rPr>
          <w:b/>
          <w:bCs/>
          <w:sz w:val="44"/>
          <w:szCs w:val="44"/>
          <w:rtl w:val="0"/>
        </w:rPr>
        <w:t>Feature 2 — OCR Extraction</w:t>
      </w:r>
    </w:p>
    <w:p w14:paraId="0000003A">
      <w:pPr>
        <w:pStyle w:val="3"/>
        <w:keepNext w:val="0"/>
        <w:keepLines w:val="0"/>
        <w:spacing w:after="80"/>
        <w:rPr>
          <w:b/>
          <w:bCs/>
        </w:rPr>
      </w:pPr>
      <w:bookmarkStart w:id="18" w:name="_fl5won9b99zo" w:colFirst="0" w:colLast="0"/>
      <w:bookmarkEnd w:id="18"/>
      <w:r>
        <w:rPr>
          <w:b/>
          <w:bCs/>
          <w:rtl w:val="0"/>
        </w:rPr>
        <w:t>Goal</w:t>
      </w:r>
    </w:p>
    <w:p w14:paraId="0000003B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Extract readable text from medical reports.</w:t>
      </w:r>
    </w:p>
    <w:p w14:paraId="0000003C">
      <w:pPr>
        <w:pStyle w:val="3"/>
        <w:keepNext w:val="0"/>
        <w:keepLines w:val="0"/>
        <w:spacing w:after="80"/>
        <w:rPr>
          <w:b/>
          <w:bCs/>
        </w:rPr>
      </w:pPr>
      <w:bookmarkStart w:id="19" w:name="_n5zetm19j2s2" w:colFirst="0" w:colLast="0"/>
      <w:bookmarkEnd w:id="19"/>
      <w:r>
        <w:rPr>
          <w:b/>
          <w:bCs/>
          <w:rtl w:val="0"/>
        </w:rPr>
        <w:t>Tech</w:t>
      </w:r>
    </w:p>
    <w:p w14:paraId="0000003D">
      <w:pPr>
        <w:numPr>
          <w:ilvl w:val="0"/>
          <w:numId w:val="7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Tesseract OCR</w:t>
      </w:r>
    </w:p>
    <w:p w14:paraId="0000003E">
      <w:pPr>
        <w:numPr>
          <w:ilvl w:val="0"/>
          <w:numId w:val="7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EasyOCR</w:t>
      </w:r>
    </w:p>
    <w:p w14:paraId="0000003F">
      <w:pPr>
        <w:pStyle w:val="3"/>
        <w:keepNext w:val="0"/>
        <w:keepLines w:val="0"/>
        <w:spacing w:after="80"/>
        <w:rPr>
          <w:b/>
          <w:bCs/>
        </w:rPr>
      </w:pPr>
      <w:bookmarkStart w:id="20" w:name="_gh9cqsiwxs8c" w:colFirst="0" w:colLast="0"/>
      <w:bookmarkEnd w:id="20"/>
      <w:r>
        <w:rPr>
          <w:b/>
          <w:bCs/>
          <w:rtl w:val="0"/>
        </w:rPr>
        <w:t>Output Example</w:t>
      </w:r>
    </w:p>
    <w:p w14:paraId="00000040">
      <w:pPr>
        <w:rPr>
          <w:sz w:val="20"/>
          <w:szCs w:val="20"/>
        </w:rPr>
      </w:pPr>
      <w:r>
        <w:rPr>
          <w:sz w:val="20"/>
          <w:szCs w:val="20"/>
          <w:rtl w:val="0"/>
        </w:rPr>
        <w:t>Hemoglobin: 8.5 g/dL</w:t>
      </w:r>
    </w:p>
    <w:p w14:paraId="00000041">
      <w:pPr>
        <w:rPr>
          <w:sz w:val="20"/>
          <w:szCs w:val="20"/>
        </w:rPr>
      </w:pPr>
      <w:r>
        <w:rPr>
          <w:sz w:val="20"/>
          <w:szCs w:val="20"/>
          <w:rtl w:val="0"/>
        </w:rPr>
        <w:t>LDL Cholesterol: 170 mg/dL</w:t>
      </w:r>
    </w:p>
    <w:p w14:paraId="00000042">
      <w:pPr>
        <w:rPr>
          <w:sz w:val="20"/>
          <w:szCs w:val="20"/>
        </w:rPr>
      </w:pPr>
      <w:r>
        <w:rPr>
          <w:sz w:val="20"/>
          <w:szCs w:val="20"/>
          <w:rtl w:val="0"/>
        </w:rPr>
        <w:t>Blood Sugar: 145 mg/dL</w:t>
      </w:r>
    </w:p>
    <w:p w14:paraId="00000043">
      <w:pPr>
        <w:rPr>
          <w:sz w:val="20"/>
          <w:szCs w:val="20"/>
        </w:rPr>
      </w:pPr>
    </w:p>
    <w:p w14:paraId="00000044">
      <w:pPr>
        <w:rPr>
          <w:sz w:val="20"/>
          <w:szCs w:val="20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5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21" w:name="_8rwdr4r02anj" w:colFirst="0" w:colLast="0"/>
      <w:bookmarkEnd w:id="21"/>
      <w:r>
        <w:rPr>
          <w:b/>
          <w:bCs/>
          <w:sz w:val="44"/>
          <w:szCs w:val="44"/>
          <w:rtl w:val="0"/>
        </w:rPr>
        <w:t>Feature 3 — Medical Value Extraction</w:t>
      </w:r>
    </w:p>
    <w:p w14:paraId="00000046">
      <w:pPr>
        <w:pStyle w:val="3"/>
        <w:keepNext w:val="0"/>
        <w:keepLines w:val="0"/>
        <w:spacing w:after="80"/>
        <w:rPr>
          <w:b/>
          <w:bCs/>
        </w:rPr>
      </w:pPr>
      <w:bookmarkStart w:id="22" w:name="_rcjwrshlc3vw" w:colFirst="0" w:colLast="0"/>
      <w:bookmarkEnd w:id="22"/>
      <w:r>
        <w:rPr>
          <w:b/>
          <w:bCs/>
          <w:rtl w:val="0"/>
        </w:rPr>
        <w:t>Goal</w:t>
      </w:r>
    </w:p>
    <w:p w14:paraId="0000004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Detect:</w:t>
      </w:r>
    </w:p>
    <w:p w14:paraId="00000048">
      <w:pPr>
        <w:numPr>
          <w:ilvl w:val="0"/>
          <w:numId w:val="8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Biomarker names</w:t>
      </w:r>
    </w:p>
    <w:p w14:paraId="00000049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Values</w:t>
      </w:r>
    </w:p>
    <w:p w14:paraId="0000004A">
      <w:pPr>
        <w:numPr>
          <w:ilvl w:val="0"/>
          <w:numId w:val="8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Units</w:t>
      </w:r>
    </w:p>
    <w:p w14:paraId="0000004B">
      <w:pPr>
        <w:pStyle w:val="3"/>
        <w:keepNext w:val="0"/>
        <w:keepLines w:val="0"/>
        <w:spacing w:after="80"/>
        <w:rPr>
          <w:b/>
          <w:bCs/>
        </w:rPr>
      </w:pPr>
      <w:bookmarkStart w:id="23" w:name="_vstmbtuysr6g" w:colFirst="0" w:colLast="0"/>
      <w:bookmarkEnd w:id="23"/>
      <w:r>
        <w:rPr>
          <w:b/>
          <w:bCs/>
          <w:rtl w:val="0"/>
        </w:rPr>
        <w:t>Example</w:t>
      </w:r>
    </w:p>
    <w:tbl>
      <w:tblPr>
        <w:tblStyle w:val="14"/>
        <w:tblW w:w="3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30"/>
        <w:gridCol w:w="815"/>
        <w:gridCol w:w="875"/>
      </w:tblGrid>
      <w:tr w14:paraId="4EB52D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Marker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Value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Status</w:t>
            </w:r>
          </w:p>
        </w:tc>
      </w:tr>
      <w:tr w14:paraId="369D07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Hemoglobin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8.5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Low</w:t>
            </w:r>
          </w:p>
        </w:tc>
      </w:tr>
      <w:tr w14:paraId="02C49B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LDL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170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</w:tr>
    </w:tbl>
    <w:p w14:paraId="00000055">
      <w:pPr>
        <w:rPr>
          <w:sz w:val="20"/>
          <w:szCs w:val="20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6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24" w:name="_jjdfpsogojrd" w:colFirst="0" w:colLast="0"/>
      <w:bookmarkEnd w:id="24"/>
      <w:r>
        <w:rPr>
          <w:b/>
          <w:bCs/>
          <w:sz w:val="44"/>
          <w:szCs w:val="44"/>
          <w:rtl w:val="0"/>
        </w:rPr>
        <w:t>Feature 4 — AI Interpretation</w:t>
      </w:r>
    </w:p>
    <w:p w14:paraId="00000057">
      <w:pPr>
        <w:pStyle w:val="3"/>
        <w:keepNext w:val="0"/>
        <w:keepLines w:val="0"/>
        <w:spacing w:after="80"/>
        <w:rPr>
          <w:b/>
          <w:bCs/>
        </w:rPr>
      </w:pPr>
      <w:bookmarkStart w:id="25" w:name="_lyoni740zcnz" w:colFirst="0" w:colLast="0"/>
      <w:bookmarkEnd w:id="25"/>
      <w:r>
        <w:rPr>
          <w:b/>
          <w:bCs/>
          <w:rtl w:val="0"/>
        </w:rPr>
        <w:t>Goal</w:t>
      </w:r>
    </w:p>
    <w:p w14:paraId="00000058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Convert medical jargon into simple explanations.</w:t>
      </w:r>
    </w:p>
    <w:p w14:paraId="00000059">
      <w:pPr>
        <w:pStyle w:val="3"/>
        <w:keepNext w:val="0"/>
        <w:keepLines w:val="0"/>
        <w:spacing w:after="80"/>
        <w:rPr>
          <w:b/>
          <w:bCs/>
        </w:rPr>
      </w:pPr>
      <w:bookmarkStart w:id="26" w:name="_inoqqmm7y3ko" w:colFirst="0" w:colLast="0"/>
      <w:bookmarkEnd w:id="26"/>
      <w:r>
        <w:rPr>
          <w:b/>
          <w:bCs/>
          <w:rtl w:val="0"/>
        </w:rPr>
        <w:t>Example</w:t>
      </w:r>
    </w:p>
    <w:p w14:paraId="0000005A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gjoremrx4jxw" w:colFirst="0" w:colLast="0"/>
      <w:bookmarkEnd w:id="27"/>
      <w:r>
        <w:rPr>
          <w:b/>
          <w:bCs/>
          <w:color w:val="000000"/>
          <w:sz w:val="24"/>
          <w:szCs w:val="24"/>
          <w:rtl w:val="0"/>
        </w:rPr>
        <w:t>Input</w:t>
      </w:r>
    </w:p>
    <w:p w14:paraId="0000005B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LDL Cholesterol: 170 mg/dL</w:t>
      </w:r>
    </w:p>
    <w:p w14:paraId="0000005C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8" w:name="_c7xnqt6khpt0" w:colFirst="0" w:colLast="0"/>
      <w:bookmarkEnd w:id="28"/>
      <w:r>
        <w:rPr>
          <w:b/>
          <w:bCs/>
          <w:color w:val="000000"/>
          <w:sz w:val="24"/>
          <w:szCs w:val="24"/>
          <w:rtl w:val="0"/>
        </w:rPr>
        <w:t>Output</w:t>
      </w:r>
    </w:p>
    <w:p w14:paraId="0000005D">
      <w:pPr>
        <w:spacing w:before="240" w:after="240"/>
        <w:ind w:left="600" w:right="600" w:firstLine="0"/>
        <w:rPr>
          <w:sz w:val="20"/>
          <w:szCs w:val="20"/>
        </w:rPr>
      </w:pPr>
      <w:r>
        <w:rPr>
          <w:sz w:val="20"/>
          <w:szCs w:val="20"/>
          <w:rtl w:val="0"/>
        </w:rPr>
        <w:t>Your LDL cholesterol is higher than normal and may increase heart disease risk.</w:t>
      </w:r>
    </w:p>
    <w:p w14:paraId="0000005E">
      <w:pPr>
        <w:rPr>
          <w:sz w:val="20"/>
          <w:szCs w:val="20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F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29" w:name="_9yoib47d6ei9" w:colFirst="0" w:colLast="0"/>
      <w:bookmarkEnd w:id="29"/>
      <w:r>
        <w:rPr>
          <w:b/>
          <w:bCs/>
          <w:sz w:val="44"/>
          <w:szCs w:val="44"/>
          <w:rtl w:val="0"/>
        </w:rPr>
        <w:t>Feature 5 — Risk Dashboard</w:t>
      </w:r>
    </w:p>
    <w:p w14:paraId="00000060">
      <w:pPr>
        <w:pStyle w:val="3"/>
        <w:keepNext w:val="0"/>
        <w:keepLines w:val="0"/>
        <w:spacing w:after="80"/>
        <w:rPr>
          <w:b/>
          <w:bCs/>
        </w:rPr>
      </w:pPr>
      <w:bookmarkStart w:id="30" w:name="_2t4e28pygopj" w:colFirst="0" w:colLast="0"/>
      <w:bookmarkEnd w:id="30"/>
      <w:r>
        <w:rPr>
          <w:b/>
          <w:bCs/>
          <w:rtl w:val="0"/>
        </w:rPr>
        <w:t>Goal</w:t>
      </w:r>
    </w:p>
    <w:p w14:paraId="0000006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Visualize report health status.</w:t>
      </w:r>
    </w:p>
    <w:p w14:paraId="00000062">
      <w:pPr>
        <w:pStyle w:val="3"/>
        <w:keepNext w:val="0"/>
        <w:keepLines w:val="0"/>
        <w:spacing w:after="80"/>
        <w:rPr>
          <w:b/>
          <w:bCs/>
        </w:rPr>
      </w:pPr>
      <w:bookmarkStart w:id="31" w:name="_65abbv8h8nlc" w:colFirst="0" w:colLast="0"/>
      <w:bookmarkEnd w:id="31"/>
      <w:r>
        <w:rPr>
          <w:b/>
          <w:bCs/>
          <w:rtl w:val="0"/>
        </w:rPr>
        <w:t>Dashboard Elements</w:t>
      </w:r>
    </w:p>
    <w:p w14:paraId="00000063">
      <w:pPr>
        <w:numPr>
          <w:ilvl w:val="0"/>
          <w:numId w:val="9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Green = Normal</w:t>
      </w:r>
    </w:p>
    <w:p w14:paraId="00000064"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Yellow = Moderate</w:t>
      </w:r>
    </w:p>
    <w:p w14:paraId="00000065">
      <w:pPr>
        <w:numPr>
          <w:ilvl w:val="0"/>
          <w:numId w:val="9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Red = High Risk</w:t>
      </w:r>
    </w:p>
    <w:p w14:paraId="00000066">
      <w:pPr>
        <w:pStyle w:val="3"/>
        <w:keepNext w:val="0"/>
        <w:keepLines w:val="0"/>
        <w:spacing w:after="80"/>
        <w:rPr>
          <w:b/>
          <w:bCs/>
        </w:rPr>
      </w:pPr>
      <w:bookmarkStart w:id="32" w:name="_srdhwdbhi5ht" w:colFirst="0" w:colLast="0"/>
      <w:bookmarkEnd w:id="32"/>
      <w:r>
        <w:rPr>
          <w:b/>
          <w:bCs/>
          <w:rtl w:val="0"/>
        </w:rPr>
        <w:t>Display</w:t>
      </w:r>
    </w:p>
    <w:p w14:paraId="00000067">
      <w:pPr>
        <w:numPr>
          <w:ilvl w:val="0"/>
          <w:numId w:val="10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Health score</w:t>
      </w:r>
    </w:p>
    <w:p w14:paraId="00000068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Abnormal markers</w:t>
      </w:r>
    </w:p>
    <w:p w14:paraId="00000069">
      <w:pPr>
        <w:numPr>
          <w:ilvl w:val="0"/>
          <w:numId w:val="10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AI summary</w:t>
      </w:r>
    </w:p>
    <w:p w14:paraId="0000006A">
      <w:pPr>
        <w:rPr>
          <w:sz w:val="20"/>
          <w:szCs w:val="20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B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33" w:name="_ov35r4obmaw5" w:colFirst="0" w:colLast="0"/>
      <w:bookmarkEnd w:id="33"/>
      <w:r>
        <w:rPr>
          <w:b/>
          <w:bCs/>
          <w:sz w:val="44"/>
          <w:szCs w:val="44"/>
          <w:rtl w:val="0"/>
        </w:rPr>
        <w:t>6. User Flow</w:t>
      </w:r>
    </w:p>
    <w:p w14:paraId="0000006C">
      <w:pPr>
        <w:rPr>
          <w:sz w:val="20"/>
          <w:szCs w:val="20"/>
        </w:rPr>
      </w:pPr>
      <w:r>
        <w:rPr>
          <w:sz w:val="20"/>
          <w:szCs w:val="20"/>
          <w:rtl w:val="0"/>
        </w:rPr>
        <w:t>Upload Report</w:t>
      </w:r>
    </w:p>
    <w:p w14:paraId="0000006D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↓</w:t>
      </w:r>
    </w:p>
    <w:p w14:paraId="0000006E">
      <w:pPr>
        <w:rPr>
          <w:sz w:val="20"/>
          <w:szCs w:val="20"/>
        </w:rPr>
      </w:pPr>
      <w:r>
        <w:rPr>
          <w:sz w:val="20"/>
          <w:szCs w:val="20"/>
          <w:rtl w:val="0"/>
        </w:rPr>
        <w:t>OCR Extracts Text</w:t>
      </w:r>
    </w:p>
    <w:p w14:paraId="0000006F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↓</w:t>
      </w:r>
    </w:p>
    <w:p w14:paraId="00000070">
      <w:pPr>
        <w:rPr>
          <w:sz w:val="20"/>
          <w:szCs w:val="20"/>
        </w:rPr>
      </w:pPr>
      <w:r>
        <w:rPr>
          <w:sz w:val="20"/>
          <w:szCs w:val="20"/>
          <w:rtl w:val="0"/>
        </w:rPr>
        <w:t>Medical Values Detected</w:t>
      </w:r>
    </w:p>
    <w:p w14:paraId="00000071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↓</w:t>
      </w:r>
    </w:p>
    <w:p w14:paraId="00000072">
      <w:pPr>
        <w:rPr>
          <w:sz w:val="20"/>
          <w:szCs w:val="20"/>
        </w:rPr>
      </w:pPr>
      <w:r>
        <w:rPr>
          <w:sz w:val="20"/>
          <w:szCs w:val="20"/>
          <w:rtl w:val="0"/>
        </w:rPr>
        <w:t>AI Generates Explanation</w:t>
      </w:r>
    </w:p>
    <w:p w14:paraId="00000073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↓</w:t>
      </w:r>
    </w:p>
    <w:p w14:paraId="00000074">
      <w:pPr>
        <w:rPr>
          <w:sz w:val="20"/>
          <w:szCs w:val="20"/>
        </w:rPr>
      </w:pPr>
      <w:r>
        <w:rPr>
          <w:sz w:val="20"/>
          <w:szCs w:val="20"/>
          <w:rtl w:val="0"/>
        </w:rPr>
        <w:t>Risk Dashboard Displayed</w:t>
      </w:r>
    </w:p>
    <w:p w14:paraId="00000075">
      <w:pPr>
        <w:rPr>
          <w:sz w:val="20"/>
          <w:szCs w:val="20"/>
        </w:rPr>
      </w:pPr>
    </w:p>
    <w:p w14:paraId="00000076">
      <w:pPr>
        <w:rPr>
          <w:sz w:val="20"/>
          <w:szCs w:val="20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7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34" w:name="_alk2trh5zobo" w:colFirst="0" w:colLast="0"/>
      <w:bookmarkEnd w:id="34"/>
      <w:r>
        <w:rPr>
          <w:b/>
          <w:bCs/>
          <w:sz w:val="44"/>
          <w:szCs w:val="44"/>
          <w:rtl w:val="0"/>
        </w:rPr>
        <w:t>7. Tech Stack (Hackathon Optimized)</w:t>
      </w:r>
    </w:p>
    <w:p w14:paraId="00000078">
      <w:pPr>
        <w:pStyle w:val="3"/>
        <w:keepNext w:val="0"/>
        <w:keepLines w:val="0"/>
        <w:spacing w:after="80"/>
        <w:rPr>
          <w:b/>
          <w:bCs/>
        </w:rPr>
      </w:pPr>
      <w:bookmarkStart w:id="35" w:name="_lnybyds9e8j5" w:colFirst="0" w:colLast="0"/>
      <w:bookmarkEnd w:id="35"/>
      <w:r>
        <w:rPr>
          <w:b/>
          <w:bCs/>
          <w:rtl w:val="0"/>
        </w:rPr>
        <w:t>Frontend</w:t>
      </w:r>
    </w:p>
    <w:p w14:paraId="00000079">
      <w:pPr>
        <w:numPr>
          <w:ilvl w:val="0"/>
          <w:numId w:val="11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React.js</w:t>
      </w:r>
    </w:p>
    <w:p w14:paraId="0000007A">
      <w:pPr>
        <w:numPr>
          <w:ilvl w:val="0"/>
          <w:numId w:val="11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Tailwind CSS</w:t>
      </w:r>
    </w:p>
    <w:p w14:paraId="0000007B">
      <w:pPr>
        <w:pStyle w:val="3"/>
        <w:keepNext w:val="0"/>
        <w:keepLines w:val="0"/>
        <w:spacing w:after="80"/>
        <w:rPr>
          <w:b/>
          <w:bCs/>
        </w:rPr>
      </w:pPr>
      <w:bookmarkStart w:id="36" w:name="_yj51s79ognti" w:colFirst="0" w:colLast="0"/>
      <w:bookmarkEnd w:id="36"/>
      <w:r>
        <w:rPr>
          <w:b/>
          <w:bCs/>
          <w:rtl w:val="0"/>
        </w:rPr>
        <w:t>Backend</w:t>
      </w:r>
    </w:p>
    <w:p w14:paraId="0000007C">
      <w:pPr>
        <w:numPr>
          <w:ilvl w:val="0"/>
          <w:numId w:val="12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Flask or FastAPI</w:t>
      </w:r>
    </w:p>
    <w:p w14:paraId="0000007D">
      <w:pPr>
        <w:pStyle w:val="3"/>
        <w:keepNext w:val="0"/>
        <w:keepLines w:val="0"/>
        <w:spacing w:after="80"/>
        <w:rPr>
          <w:b/>
          <w:bCs/>
        </w:rPr>
      </w:pPr>
      <w:bookmarkStart w:id="37" w:name="_7ng3vdqwrmu4" w:colFirst="0" w:colLast="0"/>
      <w:bookmarkEnd w:id="37"/>
      <w:r>
        <w:rPr>
          <w:b/>
          <w:bCs/>
          <w:rtl w:val="0"/>
        </w:rPr>
        <w:t>OCR</w:t>
      </w:r>
    </w:p>
    <w:p w14:paraId="0000007E">
      <w:pPr>
        <w:numPr>
          <w:ilvl w:val="0"/>
          <w:numId w:val="13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Tesseract OCR</w:t>
      </w:r>
    </w:p>
    <w:p w14:paraId="0000007F">
      <w:pPr>
        <w:numPr>
          <w:ilvl w:val="0"/>
          <w:numId w:val="13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EasyOCR</w:t>
      </w:r>
    </w:p>
    <w:p w14:paraId="00000080">
      <w:pPr>
        <w:pStyle w:val="3"/>
        <w:keepNext w:val="0"/>
        <w:keepLines w:val="0"/>
        <w:spacing w:after="80"/>
        <w:rPr>
          <w:b/>
          <w:bCs/>
        </w:rPr>
      </w:pPr>
      <w:bookmarkStart w:id="38" w:name="_vm55i4zawh1" w:colFirst="0" w:colLast="0"/>
      <w:bookmarkEnd w:id="38"/>
      <w:r>
        <w:rPr>
          <w:b/>
          <w:bCs/>
          <w:rtl w:val="0"/>
        </w:rPr>
        <w:t>AI/NLP</w:t>
      </w:r>
    </w:p>
    <w:p w14:paraId="00000081">
      <w:pPr>
        <w:numPr>
          <w:ilvl w:val="0"/>
          <w:numId w:val="14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OpenAI API or Hugging Face</w:t>
      </w:r>
    </w:p>
    <w:p w14:paraId="00000082">
      <w:pPr>
        <w:pStyle w:val="3"/>
        <w:keepNext w:val="0"/>
        <w:keepLines w:val="0"/>
        <w:spacing w:after="80"/>
        <w:rPr>
          <w:b/>
          <w:bCs/>
        </w:rPr>
      </w:pPr>
      <w:bookmarkStart w:id="39" w:name="_v75ykj59utjt" w:colFirst="0" w:colLast="0"/>
      <w:bookmarkEnd w:id="39"/>
      <w:r>
        <w:rPr>
          <w:b/>
          <w:bCs/>
          <w:rtl w:val="0"/>
        </w:rPr>
        <w:t>Charts</w:t>
      </w:r>
    </w:p>
    <w:p w14:paraId="00000083">
      <w:pPr>
        <w:numPr>
          <w:ilvl w:val="0"/>
          <w:numId w:val="15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Recharts / Chart.js</w:t>
      </w:r>
    </w:p>
    <w:p w14:paraId="00000084">
      <w:pPr>
        <w:rPr>
          <w:sz w:val="20"/>
          <w:szCs w:val="20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5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40" w:name="_zdnct1jeczw" w:colFirst="0" w:colLast="0"/>
      <w:bookmarkEnd w:id="40"/>
      <w:r>
        <w:rPr>
          <w:b/>
          <w:bCs/>
          <w:sz w:val="44"/>
          <w:szCs w:val="44"/>
          <w:rtl w:val="0"/>
        </w:rPr>
        <w:t>8. System Architecture</w:t>
      </w:r>
    </w:p>
    <w:p w14:paraId="00000086">
      <w:pPr>
        <w:rPr>
          <w:sz w:val="20"/>
          <w:szCs w:val="20"/>
        </w:rPr>
      </w:pPr>
      <w:r>
        <w:rPr>
          <w:sz w:val="20"/>
          <w:szCs w:val="20"/>
          <w:rtl w:val="0"/>
        </w:rPr>
        <w:t>Frontend (React)</w:t>
      </w:r>
    </w:p>
    <w:p w14:paraId="00000087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088">
      <w:pPr>
        <w:rPr>
          <w:sz w:val="20"/>
          <w:szCs w:val="20"/>
        </w:rPr>
      </w:pPr>
      <w:r>
        <w:rPr>
          <w:sz w:val="20"/>
          <w:szCs w:val="20"/>
          <w:rtl w:val="0"/>
        </w:rPr>
        <w:t>Backend API (Flask/FastAPI)</w:t>
      </w:r>
    </w:p>
    <w:p w14:paraId="00000089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08A">
      <w:pPr>
        <w:rPr>
          <w:sz w:val="20"/>
          <w:szCs w:val="20"/>
        </w:rPr>
      </w:pPr>
      <w:r>
        <w:rPr>
          <w:sz w:val="20"/>
          <w:szCs w:val="20"/>
          <w:rtl w:val="0"/>
        </w:rPr>
        <w:t>OCR Engine</w:t>
      </w:r>
    </w:p>
    <w:p w14:paraId="0000008B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08C">
      <w:pPr>
        <w:rPr>
          <w:sz w:val="20"/>
          <w:szCs w:val="20"/>
        </w:rPr>
      </w:pPr>
      <w:r>
        <w:rPr>
          <w:sz w:val="20"/>
          <w:szCs w:val="20"/>
          <w:rtl w:val="0"/>
        </w:rPr>
        <w:t>Medical Text Parser</w:t>
      </w:r>
    </w:p>
    <w:p w14:paraId="0000008D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08E">
      <w:pPr>
        <w:rPr>
          <w:sz w:val="20"/>
          <w:szCs w:val="20"/>
        </w:rPr>
      </w:pPr>
      <w:r>
        <w:rPr>
          <w:sz w:val="20"/>
          <w:szCs w:val="20"/>
          <w:rtl w:val="0"/>
        </w:rPr>
        <w:t>AI Explanation Generator</w:t>
      </w:r>
    </w:p>
    <w:p w14:paraId="0000008F">
      <w:pPr>
        <w:rPr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  <w:rtl w:val="0"/>
        </w:rPr>
        <w:t xml:space="preserve">        ↓</w:t>
      </w:r>
    </w:p>
    <w:p w14:paraId="00000090">
      <w:pPr>
        <w:rPr>
          <w:sz w:val="20"/>
          <w:szCs w:val="20"/>
        </w:rPr>
      </w:pPr>
      <w:r>
        <w:rPr>
          <w:sz w:val="20"/>
          <w:szCs w:val="20"/>
          <w:rtl w:val="0"/>
        </w:rPr>
        <w:t>Risk Dashboard</w:t>
      </w:r>
    </w:p>
    <w:p w14:paraId="00000091">
      <w:pPr>
        <w:rPr>
          <w:sz w:val="20"/>
          <w:szCs w:val="20"/>
        </w:rPr>
      </w:pPr>
    </w:p>
    <w:p w14:paraId="00000092">
      <w:pPr>
        <w:rPr>
          <w:sz w:val="20"/>
          <w:szCs w:val="20"/>
        </w:r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3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41" w:name="_k0dywuo0zp96" w:colFirst="0" w:colLast="0"/>
      <w:bookmarkEnd w:id="41"/>
      <w:r>
        <w:rPr>
          <w:b/>
          <w:bCs/>
          <w:sz w:val="44"/>
          <w:szCs w:val="44"/>
          <w:rtl w:val="0"/>
        </w:rPr>
        <w:t>9. Functional Requirements</w:t>
      </w:r>
    </w:p>
    <w:tbl>
      <w:tblPr>
        <w:tblStyle w:val="15"/>
        <w:tblW w:w="41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25"/>
        <w:gridCol w:w="3380"/>
      </w:tblGrid>
      <w:tr w14:paraId="60D7A9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Requirement</w:t>
            </w:r>
          </w:p>
        </w:tc>
      </w:tr>
      <w:tr w14:paraId="7B00DB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FR-1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User can upload PDF/image</w:t>
            </w:r>
          </w:p>
        </w:tc>
      </w:tr>
      <w:tr w14:paraId="23CC72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FR-2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System extracts report text</w:t>
            </w:r>
          </w:p>
        </w:tc>
      </w:tr>
      <w:tr w14:paraId="7F37CC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FR-3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System identifies medical values</w:t>
            </w:r>
          </w:p>
        </w:tc>
      </w:tr>
      <w:tr w14:paraId="7C2259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FR-4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System detects abnormal ranges</w:t>
            </w:r>
          </w:p>
        </w:tc>
      </w:tr>
      <w:tr w14:paraId="60712C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FR-5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explains abnormal results</w:t>
            </w:r>
          </w:p>
        </w:tc>
      </w:tr>
      <w:tr w14:paraId="09FA88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FR-6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Dashboard displays risk status</w:t>
            </w:r>
          </w:p>
        </w:tc>
      </w:tr>
    </w:tbl>
    <w:p w14:paraId="000000A2">
      <w:pPr>
        <w:rPr>
          <w:sz w:val="20"/>
          <w:szCs w:val="20"/>
        </w:r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3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42" w:name="_p0bx01eqa4w6" w:colFirst="0" w:colLast="0"/>
      <w:bookmarkEnd w:id="42"/>
      <w:r>
        <w:rPr>
          <w:b/>
          <w:bCs/>
          <w:sz w:val="44"/>
          <w:szCs w:val="44"/>
          <w:rtl w:val="0"/>
        </w:rPr>
        <w:t>10. Non-Functional Requirements</w:t>
      </w:r>
    </w:p>
    <w:tbl>
      <w:tblPr>
        <w:tblStyle w:val="16"/>
        <w:tblW w:w="4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20"/>
        <w:gridCol w:w="2555"/>
      </w:tblGrid>
      <w:tr w14:paraId="18D67B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Requirement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Goal</w:t>
            </w:r>
          </w:p>
        </w:tc>
      </w:tr>
      <w:tr w14:paraId="146C09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Processing 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Under 15 sec</w:t>
            </w:r>
          </w:p>
        </w:tc>
      </w:tr>
      <w:tr w14:paraId="67B89E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OCR Accuracy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Basic reliable extraction</w:t>
            </w:r>
          </w:p>
        </w:tc>
      </w:tr>
      <w:tr w14:paraId="5245DE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UI Simplicity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Easy demo usability</w:t>
            </w:r>
          </w:p>
        </w:tc>
      </w:tr>
      <w:tr w14:paraId="5B8130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Scalability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Not required for MVP</w:t>
            </w:r>
          </w:p>
        </w:tc>
      </w:tr>
    </w:tbl>
    <w:p w14:paraId="000000AE">
      <w:pPr>
        <w:rPr>
          <w:sz w:val="20"/>
          <w:szCs w:val="20"/>
        </w:rPr>
      </w:pPr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F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43" w:name="_j8mq32kfr6u7" w:colFirst="0" w:colLast="0"/>
      <w:bookmarkEnd w:id="43"/>
      <w:r>
        <w:rPr>
          <w:b/>
          <w:bCs/>
          <w:sz w:val="44"/>
          <w:szCs w:val="44"/>
          <w:rtl w:val="0"/>
        </w:rPr>
        <w:t>11. Success Metrics (Hackathon)</w:t>
      </w:r>
    </w:p>
    <w:p w14:paraId="000000B0">
      <w:pPr>
        <w:pStyle w:val="3"/>
        <w:keepNext w:val="0"/>
        <w:keepLines w:val="0"/>
        <w:spacing w:after="80"/>
        <w:rPr>
          <w:b/>
          <w:bCs/>
        </w:rPr>
      </w:pPr>
      <w:bookmarkStart w:id="44" w:name="_ol90duj4lkg" w:colFirst="0" w:colLast="0"/>
      <w:bookmarkEnd w:id="44"/>
      <w:r>
        <w:rPr>
          <w:b/>
          <w:bCs/>
          <w:rtl w:val="0"/>
        </w:rPr>
        <w:t>Demo Success</w:t>
      </w:r>
    </w:p>
    <w:p w14:paraId="000000B1">
      <w:pPr>
        <w:numPr>
          <w:ilvl w:val="0"/>
          <w:numId w:val="16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End-to-end working pipeline</w:t>
      </w:r>
    </w:p>
    <w:p w14:paraId="000000B2">
      <w:pPr>
        <w:pStyle w:val="3"/>
        <w:keepNext w:val="0"/>
        <w:keepLines w:val="0"/>
        <w:spacing w:after="80"/>
        <w:rPr>
          <w:b/>
          <w:bCs/>
        </w:rPr>
      </w:pPr>
      <w:bookmarkStart w:id="45" w:name="_ukbgp22igsw0" w:colFirst="0" w:colLast="0"/>
      <w:bookmarkEnd w:id="45"/>
      <w:r>
        <w:rPr>
          <w:b/>
          <w:bCs/>
          <w:rtl w:val="0"/>
        </w:rPr>
        <w:t>OCR Accuracy</w:t>
      </w:r>
    </w:p>
    <w:p w14:paraId="000000B3">
      <w:pPr>
        <w:numPr>
          <w:ilvl w:val="0"/>
          <w:numId w:val="17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Extract major report values correctly</w:t>
      </w:r>
    </w:p>
    <w:p w14:paraId="000000B4">
      <w:pPr>
        <w:pStyle w:val="3"/>
        <w:keepNext w:val="0"/>
        <w:keepLines w:val="0"/>
        <w:spacing w:after="80"/>
        <w:rPr>
          <w:b/>
          <w:bCs/>
        </w:rPr>
      </w:pPr>
      <w:bookmarkStart w:id="46" w:name="_t4lsb4tq6qyh" w:colFirst="0" w:colLast="0"/>
      <w:bookmarkEnd w:id="46"/>
      <w:r>
        <w:rPr>
          <w:b/>
          <w:bCs/>
          <w:rtl w:val="0"/>
        </w:rPr>
        <w:t>AI Quality</w:t>
      </w:r>
    </w:p>
    <w:p w14:paraId="000000B5">
      <w:pPr>
        <w:numPr>
          <w:ilvl w:val="0"/>
          <w:numId w:val="18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Human-readable explanations</w:t>
      </w:r>
    </w:p>
    <w:p w14:paraId="000000B6">
      <w:pPr>
        <w:pStyle w:val="3"/>
        <w:keepNext w:val="0"/>
        <w:keepLines w:val="0"/>
        <w:spacing w:after="80"/>
        <w:rPr>
          <w:b/>
          <w:bCs/>
        </w:rPr>
      </w:pPr>
      <w:bookmarkStart w:id="47" w:name="_a4a05il5rp4q" w:colFirst="0" w:colLast="0"/>
      <w:bookmarkEnd w:id="47"/>
      <w:r>
        <w:rPr>
          <w:b/>
          <w:bCs/>
          <w:rtl w:val="0"/>
        </w:rPr>
        <w:t>UI Quality</w:t>
      </w:r>
    </w:p>
    <w:p w14:paraId="000000B7">
      <w:pPr>
        <w:numPr>
          <w:ilvl w:val="0"/>
          <w:numId w:val="19"/>
        </w:numPr>
        <w:spacing w:before="24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Clean professional dashboard</w:t>
      </w:r>
    </w:p>
    <w:p w14:paraId="000000B8">
      <w:pPr>
        <w:pStyle w:val="3"/>
        <w:keepNext w:val="0"/>
        <w:keepLines w:val="0"/>
        <w:spacing w:after="80"/>
        <w:rPr>
          <w:b/>
          <w:bCs/>
        </w:rPr>
      </w:pPr>
      <w:bookmarkStart w:id="48" w:name="_usd0ifw3xju9" w:colFirst="0" w:colLast="0"/>
      <w:bookmarkEnd w:id="48"/>
      <w:r>
        <w:rPr>
          <w:b/>
          <w:bCs/>
          <w:rtl w:val="0"/>
        </w:rPr>
        <w:t>Judge Impact</w:t>
      </w:r>
    </w:p>
    <w:p w14:paraId="000000B9">
      <w:pPr>
        <w:numPr>
          <w:ilvl w:val="0"/>
          <w:numId w:val="20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Strong healthcare relevance</w:t>
      </w:r>
    </w:p>
    <w:p w14:paraId="000000BA">
      <w:pPr>
        <w:numPr>
          <w:ilvl w:val="0"/>
          <w:numId w:val="20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Real-world usability</w:t>
      </w:r>
    </w:p>
    <w:p w14:paraId="2CB9C5D5">
      <w:pPr>
        <w:numPr>
          <w:ilvl w:val="0"/>
          <w:numId w:val="0"/>
        </w:numPr>
        <w:spacing w:before="0" w:beforeAutospacing="0" w:after="240" w:line="276" w:lineRule="auto"/>
        <w:rPr>
          <w:sz w:val="20"/>
          <w:szCs w:val="20"/>
          <w:rtl w:val="0"/>
        </w:rPr>
      </w:pPr>
    </w:p>
    <w:p w14:paraId="540407BE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b/>
          <w:bCs/>
          <w:sz w:val="40"/>
          <w:szCs w:val="40"/>
          <w:rtl w:val="0"/>
        </w:rPr>
      </w:pPr>
      <w:r>
        <w:rPr>
          <w:rFonts w:hint="default"/>
          <w:b/>
          <w:bCs/>
          <w:sz w:val="40"/>
          <w:szCs w:val="40"/>
          <w:rtl w:val="0"/>
        </w:rPr>
        <w:t>Database Schema (SQLite)</w:t>
      </w:r>
    </w:p>
    <w:p w14:paraId="72038A6B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</w:p>
    <w:p w14:paraId="7FE146DD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To support the MVP while maintaining data integrity, the following relational schema will</w:t>
      </w:r>
    </w:p>
    <w:p w14:paraId="2A7E3940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be implemented in SQLite:</w:t>
      </w:r>
    </w:p>
    <w:p w14:paraId="11B78710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Table Name Columns Description</w:t>
      </w:r>
    </w:p>
    <w:p w14:paraId="4F2DDDB4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Users user_id (PK), created_at Core user records for</w:t>
      </w:r>
    </w:p>
    <w:p w14:paraId="7F0851A2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session tracking.</w:t>
      </w:r>
    </w:p>
    <w:p w14:paraId="07371F87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</w:p>
    <w:p w14:paraId="2B496F0B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Reports report_id (PK), user_id (FK),</w:t>
      </w:r>
    </w:p>
    <w:p w14:paraId="5A12B4E1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upload_timestamp,</w:t>
      </w:r>
    </w:p>
    <w:p w14:paraId="4BBCC13C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document_url,</w:t>
      </w:r>
    </w:p>
    <w:p w14:paraId="61EC81B1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overall_health_score</w:t>
      </w:r>
    </w:p>
    <w:p w14:paraId="7E021C44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</w:p>
    <w:p w14:paraId="0BE388A8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Stores metadata for each</w:t>
      </w:r>
    </w:p>
    <w:p w14:paraId="07A288E5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uploaded medical</w:t>
      </w:r>
    </w:p>
    <w:p w14:paraId="3BF08832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document.</w:t>
      </w:r>
    </w:p>
    <w:p w14:paraId="2BF7A5D2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</w:p>
    <w:p w14:paraId="364989AA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Biomarkers marker_id (PK), report_id</w:t>
      </w:r>
    </w:p>
    <w:p w14:paraId="4053A1ED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(FK), marker_name,</w:t>
      </w:r>
    </w:p>
    <w:p w14:paraId="10050308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extracted_value, unit,</w:t>
      </w:r>
    </w:p>
    <w:p w14:paraId="4C2DD460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risk_category (Enum)</w:t>
      </w:r>
    </w:p>
    <w:p w14:paraId="028BDA23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</w:p>
    <w:p w14:paraId="6CD38DBB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The atomic data points</w:t>
      </w:r>
    </w:p>
    <w:p w14:paraId="2A5FF554">
      <w:pPr>
        <w:numPr>
          <w:ilvl w:val="0"/>
          <w:numId w:val="0"/>
        </w:numPr>
        <w:spacing w:before="0" w:beforeAutospacing="0" w:after="240" w:line="276" w:lineRule="auto"/>
        <w:rPr>
          <w:rFonts w:hint="default"/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extracted via OCR and</w:t>
      </w:r>
    </w:p>
    <w:p w14:paraId="2FDA1DBF">
      <w:pPr>
        <w:numPr>
          <w:ilvl w:val="0"/>
          <w:numId w:val="0"/>
        </w:numPr>
        <w:spacing w:before="0" w:beforeAutospacing="0" w:after="240" w:line="276" w:lineRule="auto"/>
        <w:rPr>
          <w:sz w:val="20"/>
          <w:szCs w:val="20"/>
          <w:rtl w:val="0"/>
        </w:rPr>
      </w:pPr>
      <w:r>
        <w:rPr>
          <w:rFonts w:hint="default"/>
          <w:sz w:val="20"/>
          <w:szCs w:val="20"/>
          <w:rtl w:val="0"/>
        </w:rPr>
        <w:t>parsed by the system.</w:t>
      </w:r>
    </w:p>
    <w:p w14:paraId="000000BB">
      <w:pPr>
        <w:rPr>
          <w:sz w:val="20"/>
          <w:szCs w:val="20"/>
        </w:rPr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C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49" w:name="_eki2jzn4idqg" w:colFirst="0" w:colLast="0"/>
      <w:bookmarkEnd w:id="49"/>
      <w:r>
        <w:rPr>
          <w:b/>
          <w:bCs/>
          <w:sz w:val="44"/>
          <w:szCs w:val="44"/>
          <w:rtl w:val="0"/>
        </w:rPr>
        <w:t>12. Development Timeline (12 Hours)</w:t>
      </w:r>
    </w:p>
    <w:p w14:paraId="000000BD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50" w:name="_dew3gx66l93h" w:colFirst="0" w:colLast="0"/>
      <w:bookmarkEnd w:id="50"/>
      <w:r>
        <w:rPr>
          <w:b/>
          <w:bCs/>
          <w:sz w:val="44"/>
          <w:szCs w:val="44"/>
          <w:rtl w:val="0"/>
        </w:rPr>
        <w:t>Hour 1–2</w:t>
      </w:r>
    </w:p>
    <w:p w14:paraId="000000BE">
      <w:pPr>
        <w:pStyle w:val="3"/>
        <w:keepNext w:val="0"/>
        <w:keepLines w:val="0"/>
        <w:spacing w:after="80"/>
        <w:rPr>
          <w:b/>
          <w:bCs/>
        </w:rPr>
      </w:pPr>
      <w:bookmarkStart w:id="51" w:name="_ivh7txcm6qt1" w:colFirst="0" w:colLast="0"/>
      <w:bookmarkEnd w:id="51"/>
      <w:r>
        <w:rPr>
          <w:b/>
          <w:bCs/>
          <w:rtl w:val="0"/>
        </w:rPr>
        <w:t>Setup</w:t>
      </w:r>
    </w:p>
    <w:p w14:paraId="000000BF">
      <w:pPr>
        <w:numPr>
          <w:ilvl w:val="0"/>
          <w:numId w:val="21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React frontend</w:t>
      </w:r>
    </w:p>
    <w:p w14:paraId="000000C0">
      <w:pPr>
        <w:numPr>
          <w:ilvl w:val="0"/>
          <w:numId w:val="2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Flask/FastAPI backend</w:t>
      </w:r>
    </w:p>
    <w:p w14:paraId="000000C1">
      <w:pPr>
        <w:numPr>
          <w:ilvl w:val="0"/>
          <w:numId w:val="21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File upload API</w:t>
      </w:r>
    </w:p>
    <w:p w14:paraId="000000C2">
      <w:pPr>
        <w:rPr>
          <w:sz w:val="20"/>
          <w:szCs w:val="20"/>
        </w:rPr>
      </w:pPr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3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52" w:name="_pysd9u75x2vy" w:colFirst="0" w:colLast="0"/>
      <w:bookmarkEnd w:id="52"/>
      <w:r>
        <w:rPr>
          <w:b/>
          <w:bCs/>
          <w:sz w:val="44"/>
          <w:szCs w:val="44"/>
          <w:rtl w:val="0"/>
        </w:rPr>
        <w:t>Hour 3–4</w:t>
      </w:r>
    </w:p>
    <w:p w14:paraId="000000C4">
      <w:pPr>
        <w:pStyle w:val="3"/>
        <w:keepNext w:val="0"/>
        <w:keepLines w:val="0"/>
        <w:spacing w:after="80"/>
        <w:rPr>
          <w:b/>
          <w:bCs/>
        </w:rPr>
      </w:pPr>
      <w:bookmarkStart w:id="53" w:name="_i6a2dr3enn0p" w:colFirst="0" w:colLast="0"/>
      <w:bookmarkEnd w:id="53"/>
      <w:r>
        <w:rPr>
          <w:b/>
          <w:bCs/>
          <w:rtl w:val="0"/>
        </w:rPr>
        <w:t>OCR Integration</w:t>
      </w:r>
    </w:p>
    <w:p w14:paraId="000000C5">
      <w:pPr>
        <w:numPr>
          <w:ilvl w:val="0"/>
          <w:numId w:val="22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PDF/image extraction</w:t>
      </w:r>
    </w:p>
    <w:p w14:paraId="000000C6">
      <w:pPr>
        <w:numPr>
          <w:ilvl w:val="0"/>
          <w:numId w:val="22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Tesseract setup</w:t>
      </w:r>
    </w:p>
    <w:p w14:paraId="000000C7">
      <w:pPr>
        <w:rPr>
          <w:sz w:val="20"/>
          <w:szCs w:val="20"/>
        </w:rPr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8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54" w:name="_z7fc26ozwr1" w:colFirst="0" w:colLast="0"/>
      <w:bookmarkEnd w:id="54"/>
      <w:r>
        <w:rPr>
          <w:b/>
          <w:bCs/>
          <w:sz w:val="44"/>
          <w:szCs w:val="44"/>
          <w:rtl w:val="0"/>
        </w:rPr>
        <w:t>Hour 5–6</w:t>
      </w:r>
    </w:p>
    <w:p w14:paraId="000000C9">
      <w:pPr>
        <w:pStyle w:val="3"/>
        <w:keepNext w:val="0"/>
        <w:keepLines w:val="0"/>
        <w:spacing w:after="80"/>
        <w:rPr>
          <w:b/>
          <w:bCs/>
        </w:rPr>
      </w:pPr>
      <w:bookmarkStart w:id="55" w:name="_qem55qv6kp3z" w:colFirst="0" w:colLast="0"/>
      <w:bookmarkEnd w:id="55"/>
      <w:r>
        <w:rPr>
          <w:b/>
          <w:bCs/>
          <w:rtl w:val="0"/>
        </w:rPr>
        <w:t>Medical Parsing</w:t>
      </w:r>
    </w:p>
    <w:p w14:paraId="000000CA">
      <w:pPr>
        <w:numPr>
          <w:ilvl w:val="0"/>
          <w:numId w:val="23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Detect biomarkers</w:t>
      </w:r>
    </w:p>
    <w:p w14:paraId="000000CB">
      <w:pPr>
        <w:numPr>
          <w:ilvl w:val="0"/>
          <w:numId w:val="23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Match normal ranges</w:t>
      </w:r>
    </w:p>
    <w:p w14:paraId="000000CC">
      <w:pPr>
        <w:rPr>
          <w:sz w:val="20"/>
          <w:szCs w:val="20"/>
        </w:rPr>
      </w:pPr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D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56" w:name="_40g00g2hbbd" w:colFirst="0" w:colLast="0"/>
      <w:bookmarkEnd w:id="56"/>
      <w:r>
        <w:rPr>
          <w:b/>
          <w:bCs/>
          <w:sz w:val="44"/>
          <w:szCs w:val="44"/>
          <w:rtl w:val="0"/>
        </w:rPr>
        <w:t>Hour 7–8</w:t>
      </w:r>
    </w:p>
    <w:p w14:paraId="000000CE">
      <w:pPr>
        <w:pStyle w:val="3"/>
        <w:keepNext w:val="0"/>
        <w:keepLines w:val="0"/>
        <w:spacing w:after="80"/>
        <w:rPr>
          <w:b/>
          <w:bCs/>
        </w:rPr>
      </w:pPr>
      <w:bookmarkStart w:id="57" w:name="_w1nm55h46c9o" w:colFirst="0" w:colLast="0"/>
      <w:bookmarkEnd w:id="57"/>
      <w:r>
        <w:rPr>
          <w:b/>
          <w:bCs/>
          <w:rtl w:val="0"/>
        </w:rPr>
        <w:t>AI Interpretation</w:t>
      </w:r>
    </w:p>
    <w:p w14:paraId="000000CF">
      <w:pPr>
        <w:numPr>
          <w:ilvl w:val="0"/>
          <w:numId w:val="24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Generate explanations</w:t>
      </w:r>
    </w:p>
    <w:p w14:paraId="000000D0">
      <w:pPr>
        <w:numPr>
          <w:ilvl w:val="0"/>
          <w:numId w:val="24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Risk labeling</w:t>
      </w:r>
    </w:p>
    <w:p w14:paraId="000000D1">
      <w:pPr>
        <w:rPr>
          <w:sz w:val="20"/>
          <w:szCs w:val="20"/>
        </w:rPr>
      </w:pPr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2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58" w:name="_73h51vkkwh1j" w:colFirst="0" w:colLast="0"/>
      <w:bookmarkEnd w:id="58"/>
      <w:r>
        <w:rPr>
          <w:b/>
          <w:bCs/>
          <w:sz w:val="44"/>
          <w:szCs w:val="44"/>
          <w:rtl w:val="0"/>
        </w:rPr>
        <w:t>Hour 9–10</w:t>
      </w:r>
    </w:p>
    <w:p w14:paraId="000000D3">
      <w:pPr>
        <w:pStyle w:val="3"/>
        <w:keepNext w:val="0"/>
        <w:keepLines w:val="0"/>
        <w:spacing w:after="80"/>
        <w:rPr>
          <w:b/>
          <w:bCs/>
        </w:rPr>
      </w:pPr>
      <w:bookmarkStart w:id="59" w:name="_6art85yjfblq" w:colFirst="0" w:colLast="0"/>
      <w:bookmarkEnd w:id="59"/>
      <w:r>
        <w:rPr>
          <w:b/>
          <w:bCs/>
          <w:rtl w:val="0"/>
        </w:rPr>
        <w:t>Dashboard UI</w:t>
      </w:r>
    </w:p>
    <w:p w14:paraId="000000D4">
      <w:pPr>
        <w:numPr>
          <w:ilvl w:val="0"/>
          <w:numId w:val="25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Health cards</w:t>
      </w:r>
    </w:p>
    <w:p w14:paraId="000000D5">
      <w:pPr>
        <w:numPr>
          <w:ilvl w:val="0"/>
          <w:numId w:val="2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Charts</w:t>
      </w:r>
    </w:p>
    <w:p w14:paraId="000000D6">
      <w:pPr>
        <w:numPr>
          <w:ilvl w:val="0"/>
          <w:numId w:val="25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Risk indicators</w:t>
      </w:r>
    </w:p>
    <w:p w14:paraId="000000D7">
      <w:pPr>
        <w:rPr>
          <w:sz w:val="20"/>
          <w:szCs w:val="20"/>
        </w:rPr>
      </w:pPr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8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60" w:name="_w8ij1zc21e8z" w:colFirst="0" w:colLast="0"/>
      <w:bookmarkEnd w:id="60"/>
      <w:r>
        <w:rPr>
          <w:b/>
          <w:bCs/>
          <w:sz w:val="44"/>
          <w:szCs w:val="44"/>
          <w:rtl w:val="0"/>
        </w:rPr>
        <w:t>Hour 11</w:t>
      </w:r>
    </w:p>
    <w:p w14:paraId="000000D9">
      <w:pPr>
        <w:pStyle w:val="3"/>
        <w:keepNext w:val="0"/>
        <w:keepLines w:val="0"/>
        <w:spacing w:after="80"/>
        <w:rPr>
          <w:b/>
          <w:bCs/>
        </w:rPr>
      </w:pPr>
      <w:bookmarkStart w:id="61" w:name="_fk48rz2dglly" w:colFirst="0" w:colLast="0"/>
      <w:bookmarkEnd w:id="61"/>
      <w:r>
        <w:rPr>
          <w:b/>
          <w:bCs/>
          <w:rtl w:val="0"/>
        </w:rPr>
        <w:t>Testing</w:t>
      </w:r>
    </w:p>
    <w:p w14:paraId="000000DA">
      <w:pPr>
        <w:numPr>
          <w:ilvl w:val="0"/>
          <w:numId w:val="26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Fix extraction bugs</w:t>
      </w:r>
    </w:p>
    <w:p w14:paraId="000000DB">
      <w:pPr>
        <w:numPr>
          <w:ilvl w:val="0"/>
          <w:numId w:val="26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Improve UI</w:t>
      </w:r>
    </w:p>
    <w:p w14:paraId="000000DC">
      <w:pPr>
        <w:rPr>
          <w:sz w:val="20"/>
          <w:szCs w:val="20"/>
        </w:rPr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D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62" w:name="_cyrhgufhwmy0" w:colFirst="0" w:colLast="0"/>
      <w:bookmarkEnd w:id="62"/>
      <w:r>
        <w:rPr>
          <w:b/>
          <w:bCs/>
          <w:sz w:val="44"/>
          <w:szCs w:val="44"/>
          <w:rtl w:val="0"/>
        </w:rPr>
        <w:t>Hour 12</w:t>
      </w:r>
    </w:p>
    <w:p w14:paraId="000000DE">
      <w:pPr>
        <w:pStyle w:val="3"/>
        <w:keepNext w:val="0"/>
        <w:keepLines w:val="0"/>
        <w:spacing w:after="80"/>
        <w:rPr>
          <w:b/>
          <w:bCs/>
        </w:rPr>
      </w:pPr>
      <w:bookmarkStart w:id="63" w:name="_iqckj5bskx3p" w:colFirst="0" w:colLast="0"/>
      <w:bookmarkEnd w:id="63"/>
      <w:r>
        <w:rPr>
          <w:b/>
          <w:bCs/>
          <w:rtl w:val="0"/>
        </w:rPr>
        <w:t>Final Demo Preparation</w:t>
      </w:r>
    </w:p>
    <w:p w14:paraId="000000DF">
      <w:pPr>
        <w:numPr>
          <w:ilvl w:val="0"/>
          <w:numId w:val="27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Demo script</w:t>
      </w:r>
    </w:p>
    <w:p w14:paraId="000000E0">
      <w:pPr>
        <w:numPr>
          <w:ilvl w:val="0"/>
          <w:numId w:val="2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Presentation</w:t>
      </w:r>
    </w:p>
    <w:p w14:paraId="000000E1">
      <w:pPr>
        <w:numPr>
          <w:ilvl w:val="0"/>
          <w:numId w:val="27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Sample reports</w:t>
      </w:r>
    </w:p>
    <w:p w14:paraId="000000E2">
      <w:pPr>
        <w:rPr>
          <w:sz w:val="20"/>
          <w:szCs w:val="20"/>
        </w:rPr>
      </w:pPr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3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64" w:name="_vs83c8ve66mx" w:colFirst="0" w:colLast="0"/>
      <w:bookmarkEnd w:id="64"/>
      <w:r>
        <w:rPr>
          <w:b/>
          <w:bCs/>
          <w:sz w:val="44"/>
          <w:szCs w:val="44"/>
          <w:rtl w:val="0"/>
        </w:rPr>
        <w:t>13. Sample Demo Flow</w:t>
      </w:r>
    </w:p>
    <w:p w14:paraId="000000E4">
      <w:pPr>
        <w:pStyle w:val="3"/>
        <w:keepNext w:val="0"/>
        <w:keepLines w:val="0"/>
        <w:spacing w:after="80"/>
        <w:rPr>
          <w:b/>
          <w:bCs/>
        </w:rPr>
      </w:pPr>
      <w:bookmarkStart w:id="65" w:name="_78kns2kfhwu5" w:colFirst="0" w:colLast="0"/>
      <w:bookmarkEnd w:id="65"/>
      <w:r>
        <w:rPr>
          <w:b/>
          <w:bCs/>
          <w:rtl w:val="0"/>
        </w:rPr>
        <w:t>Step 1</w:t>
      </w:r>
    </w:p>
    <w:p w14:paraId="000000E5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Upload blood report PDF.</w:t>
      </w:r>
    </w:p>
    <w:p w14:paraId="000000E6">
      <w:pPr>
        <w:pStyle w:val="3"/>
        <w:keepNext w:val="0"/>
        <w:keepLines w:val="0"/>
        <w:spacing w:after="80"/>
        <w:rPr>
          <w:b/>
          <w:bCs/>
        </w:rPr>
      </w:pPr>
      <w:bookmarkStart w:id="66" w:name="_lk2pejoahz35" w:colFirst="0" w:colLast="0"/>
      <w:bookmarkEnd w:id="66"/>
      <w:r>
        <w:rPr>
          <w:b/>
          <w:bCs/>
          <w:rtl w:val="0"/>
        </w:rPr>
        <w:t>Step 2</w:t>
      </w:r>
    </w:p>
    <w:p w14:paraId="000000E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OCR extracts:</w:t>
      </w:r>
    </w:p>
    <w:p w14:paraId="000000E8">
      <w:pPr>
        <w:rPr>
          <w:sz w:val="20"/>
          <w:szCs w:val="20"/>
        </w:rPr>
      </w:pPr>
      <w:r>
        <w:rPr>
          <w:sz w:val="20"/>
          <w:szCs w:val="20"/>
          <w:rtl w:val="0"/>
        </w:rPr>
        <w:t>Hemoglobin: 8.5</w:t>
      </w:r>
    </w:p>
    <w:p w14:paraId="000000E9">
      <w:pPr>
        <w:rPr>
          <w:sz w:val="20"/>
          <w:szCs w:val="20"/>
        </w:rPr>
      </w:pPr>
      <w:r>
        <w:rPr>
          <w:sz w:val="20"/>
          <w:szCs w:val="20"/>
          <w:rtl w:val="0"/>
        </w:rPr>
        <w:t>LDL: 170</w:t>
      </w:r>
    </w:p>
    <w:p w14:paraId="000000EA">
      <w:pPr>
        <w:rPr>
          <w:sz w:val="20"/>
          <w:szCs w:val="20"/>
        </w:rPr>
      </w:pPr>
      <w:r>
        <w:rPr>
          <w:sz w:val="20"/>
          <w:szCs w:val="20"/>
          <w:rtl w:val="0"/>
        </w:rPr>
        <w:t>Blood Sugar: 145</w:t>
      </w:r>
    </w:p>
    <w:p w14:paraId="000000EB">
      <w:pPr>
        <w:rPr>
          <w:sz w:val="20"/>
          <w:szCs w:val="20"/>
        </w:rPr>
      </w:pPr>
    </w:p>
    <w:p w14:paraId="000000EC">
      <w:pPr>
        <w:pStyle w:val="3"/>
        <w:keepNext w:val="0"/>
        <w:keepLines w:val="0"/>
        <w:spacing w:after="80"/>
        <w:rPr>
          <w:b/>
          <w:bCs/>
        </w:rPr>
      </w:pPr>
      <w:bookmarkStart w:id="67" w:name="_1mrv6s4qf9en" w:colFirst="0" w:colLast="0"/>
      <w:bookmarkEnd w:id="67"/>
      <w:r>
        <w:rPr>
          <w:b/>
          <w:bCs/>
          <w:rtl w:val="0"/>
        </w:rPr>
        <w:t>Step 3</w:t>
      </w:r>
    </w:p>
    <w:p w14:paraId="000000ED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AI generates:</w:t>
      </w:r>
    </w:p>
    <w:p w14:paraId="000000EE">
      <w:pPr>
        <w:spacing w:before="240" w:after="240"/>
        <w:ind w:left="600" w:right="600" w:firstLine="0"/>
        <w:rPr>
          <w:sz w:val="20"/>
          <w:szCs w:val="20"/>
        </w:rPr>
      </w:pPr>
      <w:r>
        <w:rPr>
          <w:sz w:val="20"/>
          <w:szCs w:val="20"/>
          <w:rtl w:val="0"/>
        </w:rPr>
        <w:t>Hemoglobin is low and may indicate anemia.</w:t>
      </w:r>
    </w:p>
    <w:p w14:paraId="000000EF">
      <w:pPr>
        <w:spacing w:before="240" w:after="240"/>
        <w:ind w:left="600" w:right="600" w:firstLine="0"/>
        <w:rPr>
          <w:sz w:val="20"/>
          <w:szCs w:val="20"/>
        </w:rPr>
      </w:pPr>
      <w:r>
        <w:rPr>
          <w:sz w:val="20"/>
          <w:szCs w:val="20"/>
          <w:rtl w:val="0"/>
        </w:rPr>
        <w:t>LDL cholesterol is high and may increase cardiovascular risk.</w:t>
      </w:r>
    </w:p>
    <w:p w14:paraId="000000F0">
      <w:pPr>
        <w:rPr>
          <w:sz w:val="20"/>
          <w:szCs w:val="20"/>
        </w:rPr>
      </w:pPr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1">
      <w:pPr>
        <w:pStyle w:val="3"/>
        <w:keepNext w:val="0"/>
        <w:keepLines w:val="0"/>
        <w:spacing w:after="80"/>
        <w:rPr>
          <w:b/>
          <w:bCs/>
        </w:rPr>
      </w:pPr>
      <w:bookmarkStart w:id="68" w:name="_a1fvko6vj9jz" w:colFirst="0" w:colLast="0"/>
      <w:bookmarkEnd w:id="68"/>
      <w:r>
        <w:rPr>
          <w:b/>
          <w:bCs/>
          <w:rtl w:val="0"/>
        </w:rPr>
        <w:t>Step 4</w:t>
      </w:r>
    </w:p>
    <w:p w14:paraId="000000F2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Dashboard shows:</w:t>
      </w:r>
    </w:p>
    <w:p w14:paraId="000000F3">
      <w:pPr>
        <w:numPr>
          <w:ilvl w:val="0"/>
          <w:numId w:val="28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Risk Score: 72%</w:t>
      </w:r>
    </w:p>
    <w:p w14:paraId="000000F4">
      <w:pPr>
        <w:numPr>
          <w:ilvl w:val="0"/>
          <w:numId w:val="2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High LDL alert</w:t>
      </w:r>
    </w:p>
    <w:p w14:paraId="000000F5">
      <w:pPr>
        <w:numPr>
          <w:ilvl w:val="0"/>
          <w:numId w:val="28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Blood sugar warning</w:t>
      </w:r>
    </w:p>
    <w:p w14:paraId="000000F6">
      <w:pPr>
        <w:rPr>
          <w:sz w:val="20"/>
          <w:szCs w:val="20"/>
        </w:rPr>
      </w:pPr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7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69" w:name="_pncs7seaam4i" w:colFirst="0" w:colLast="0"/>
      <w:bookmarkEnd w:id="69"/>
      <w:r>
        <w:rPr>
          <w:b/>
          <w:bCs/>
          <w:sz w:val="44"/>
          <w:szCs w:val="44"/>
          <w:rtl w:val="0"/>
        </w:rPr>
        <w:t>14. Future Scope</w:t>
      </w:r>
    </w:p>
    <w:p w14:paraId="000000F8">
      <w:pPr>
        <w:pStyle w:val="3"/>
        <w:keepNext w:val="0"/>
        <w:keepLines w:val="0"/>
        <w:spacing w:after="80"/>
        <w:rPr>
          <w:b/>
          <w:bCs/>
        </w:rPr>
      </w:pPr>
      <w:bookmarkStart w:id="70" w:name="_bwe2gaq9vw5u" w:colFirst="0" w:colLast="0"/>
      <w:bookmarkEnd w:id="70"/>
      <w:r>
        <w:rPr>
          <w:b/>
          <w:bCs/>
          <w:rtl w:val="0"/>
        </w:rPr>
        <w:t>Future Enhancements</w:t>
      </w:r>
    </w:p>
    <w:p w14:paraId="000000F9">
      <w:pPr>
        <w:numPr>
          <w:ilvl w:val="0"/>
          <w:numId w:val="29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X-ray analysis</w:t>
      </w:r>
    </w:p>
    <w:p w14:paraId="000000FA">
      <w:pPr>
        <w:numPr>
          <w:ilvl w:val="0"/>
          <w:numId w:val="2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Doctor chatbot</w:t>
      </w:r>
    </w:p>
    <w:p w14:paraId="000000FB">
      <w:pPr>
        <w:numPr>
          <w:ilvl w:val="0"/>
          <w:numId w:val="2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Multi-language support</w:t>
      </w:r>
    </w:p>
    <w:p w14:paraId="000000FC">
      <w:pPr>
        <w:numPr>
          <w:ilvl w:val="0"/>
          <w:numId w:val="2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Health trend tracking</w:t>
      </w:r>
    </w:p>
    <w:p w14:paraId="000000FD">
      <w:pPr>
        <w:numPr>
          <w:ilvl w:val="0"/>
          <w:numId w:val="29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Secure cloud storage</w:t>
      </w:r>
    </w:p>
    <w:p w14:paraId="000000FE">
      <w:pPr>
        <w:numPr>
          <w:ilvl w:val="0"/>
          <w:numId w:val="29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Real-time monitoring</w:t>
      </w:r>
    </w:p>
    <w:p w14:paraId="000000FF">
      <w:pPr>
        <w:rPr>
          <w:sz w:val="20"/>
          <w:szCs w:val="20"/>
        </w:rPr>
      </w:pPr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0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71" w:name="_3rfyfoqljyub" w:colFirst="0" w:colLast="0"/>
      <w:bookmarkEnd w:id="71"/>
      <w:r>
        <w:rPr>
          <w:b/>
          <w:bCs/>
          <w:sz w:val="44"/>
          <w:szCs w:val="44"/>
          <w:rtl w:val="0"/>
        </w:rPr>
        <w:t>15. Key Innovation</w:t>
      </w:r>
    </w:p>
    <w:p w14:paraId="00000101">
      <w:pPr>
        <w:pStyle w:val="3"/>
        <w:keepNext w:val="0"/>
        <w:keepLines w:val="0"/>
        <w:spacing w:after="80"/>
        <w:rPr>
          <w:b/>
          <w:bCs/>
        </w:rPr>
      </w:pPr>
      <w:bookmarkStart w:id="72" w:name="_ub3bn0rhzfx5" w:colFirst="0" w:colLast="0"/>
      <w:bookmarkEnd w:id="72"/>
      <w:r>
        <w:rPr>
          <w:b/>
          <w:bCs/>
          <w:rtl w:val="0"/>
        </w:rPr>
        <w:t>What Makes This Strong for a Hackathon</w:t>
      </w:r>
    </w:p>
    <w:p w14:paraId="00000102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3" w:name="_f5jc3ytozq96" w:colFirst="0" w:colLast="0"/>
      <w:bookmarkEnd w:id="73"/>
      <w:r>
        <w:rPr>
          <w:b/>
          <w:bCs/>
          <w:color w:val="000000"/>
          <w:sz w:val="24"/>
          <w:szCs w:val="24"/>
          <w:rtl w:val="0"/>
        </w:rPr>
        <w:t>AI + Healthcare Combination</w:t>
      </w:r>
    </w:p>
    <w:p w14:paraId="00000103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High-impact real-world problem.</w:t>
      </w:r>
    </w:p>
    <w:p w14:paraId="00000104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4" w:name="_bxxnycexlwpt" w:colFirst="0" w:colLast="0"/>
      <w:bookmarkEnd w:id="74"/>
      <w:r>
        <w:rPr>
          <w:b/>
          <w:bCs/>
          <w:color w:val="000000"/>
          <w:sz w:val="24"/>
          <w:szCs w:val="24"/>
          <w:rtl w:val="0"/>
        </w:rPr>
        <w:t>Fast Insight Generation</w:t>
      </w:r>
    </w:p>
    <w:p w14:paraId="00000105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Reduces manual interpretation effort.</w:t>
      </w:r>
    </w:p>
    <w:p w14:paraId="00000106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5" w:name="_u75kxm3fanmy" w:colFirst="0" w:colLast="0"/>
      <w:bookmarkEnd w:id="75"/>
      <w:r>
        <w:rPr>
          <w:b/>
          <w:bCs/>
          <w:color w:val="000000"/>
          <w:sz w:val="24"/>
          <w:szCs w:val="24"/>
          <w:rtl w:val="0"/>
        </w:rPr>
        <w:t>Explainable AI</w:t>
      </w:r>
    </w:p>
    <w:p w14:paraId="00000107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Not just predictions — understandable reasoning.</w:t>
      </w:r>
    </w:p>
    <w:p w14:paraId="00000108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6" w:name="_k0s6ors0r05f" w:colFirst="0" w:colLast="0"/>
      <w:bookmarkEnd w:id="76"/>
      <w:r>
        <w:rPr>
          <w:b/>
          <w:bCs/>
          <w:color w:val="000000"/>
          <w:sz w:val="24"/>
          <w:szCs w:val="24"/>
          <w:rtl w:val="0"/>
        </w:rPr>
        <w:t>Simple Yet Powerful MVP</w:t>
      </w:r>
    </w:p>
    <w:p w14:paraId="00000109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Focused pipeline that can realistically be completed in 12 hours.</w:t>
      </w:r>
    </w:p>
    <w:p w14:paraId="0000010A">
      <w:pPr>
        <w:rPr>
          <w:sz w:val="20"/>
          <w:szCs w:val="20"/>
        </w:rPr>
      </w:pPr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B">
      <w:pPr>
        <w:pStyle w:val="2"/>
        <w:keepNext w:val="0"/>
        <w:keepLines w:val="0"/>
        <w:spacing w:before="480"/>
        <w:rPr>
          <w:b/>
          <w:bCs/>
          <w:sz w:val="44"/>
          <w:szCs w:val="44"/>
        </w:rPr>
      </w:pPr>
      <w:bookmarkStart w:id="77" w:name="_oswxyjiip37r" w:colFirst="0" w:colLast="0"/>
      <w:bookmarkEnd w:id="77"/>
      <w:r>
        <w:rPr>
          <w:b/>
          <w:bCs/>
          <w:sz w:val="44"/>
          <w:szCs w:val="44"/>
          <w:rtl w:val="0"/>
        </w:rPr>
        <w:t>16. Final MVP Vision</w:t>
      </w:r>
    </w:p>
    <w:p w14:paraId="0000010C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A lightweight AI healthcare assistant capable of:</w:t>
      </w:r>
    </w:p>
    <w:p w14:paraId="0000010D">
      <w:pPr>
        <w:numPr>
          <w:ilvl w:val="0"/>
          <w:numId w:val="30"/>
        </w:numPr>
        <w:spacing w:before="24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Reading medical reports</w:t>
      </w:r>
    </w:p>
    <w:p w14:paraId="0000010E">
      <w:pPr>
        <w:numPr>
          <w:ilvl w:val="0"/>
          <w:numId w:val="30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Identifying abnormal values</w:t>
      </w:r>
    </w:p>
    <w:p w14:paraId="0000010F">
      <w:pPr>
        <w:numPr>
          <w:ilvl w:val="0"/>
          <w:numId w:val="30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Explaining health risks</w:t>
      </w:r>
    </w:p>
    <w:p w14:paraId="00000110">
      <w:pPr>
        <w:numPr>
          <w:ilvl w:val="0"/>
          <w:numId w:val="30"/>
        </w:numPr>
        <w:spacing w:before="0" w:beforeAutospacing="0" w:after="240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>Presenting insights visually</w:t>
      </w:r>
    </w:p>
    <w:p w14:paraId="00000111">
      <w:pPr>
        <w:spacing w:before="240" w:after="240"/>
        <w:rPr>
          <w:sz w:val="20"/>
          <w:szCs w:val="20"/>
        </w:rPr>
      </w:pPr>
      <w:r>
        <w:rPr>
          <w:sz w:val="20"/>
          <w:szCs w:val="20"/>
          <w:rtl w:val="0"/>
        </w:rPr>
        <w:t>—all within a fast, demo-ready hackathon prototype.</w:t>
      </w:r>
    </w:p>
    <w:p w14:paraId="00000112">
      <w:pPr>
        <w:rPr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88A0007-03C9-41FF-9FE4-656DC8100C3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FAC236A-308D-482B-A160-DBFCB5F73D0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7121F33-8E8B-4DD5-934D-59DC02EF8D0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9932EBF-F419-42FD-92BC-150538B8AB4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D11F1C2-4466-43D9-8F85-7C81CCED072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A82B4371-A002-45AA-A788-4E40580B871C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132E027C-7652-4F55-9D1A-7965CDAA229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2A7172"/>
    <w:rsid w:val="41AA4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  <w:style w:type="table" w:customStyle="1" w:styleId="15">
    <w:name w:val="_Style 11"/>
    <w:basedOn w:val="13"/>
    <w:qFormat/>
    <w:uiPriority w:val="0"/>
  </w:style>
  <w:style w:type="table" w:customStyle="1" w:styleId="16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778</Words>
  <Characters>4631</Characters>
  <TotalTime>23</TotalTime>
  <ScaleCrop>false</ScaleCrop>
  <LinksUpToDate>false</LinksUpToDate>
  <CharactersWithSpaces>5201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2026-05-22T10:43:00Z</dcterms:created>
  <dc:creator>ershe</dc:creator>
  <cp:lastModifiedBy>Wizard Gaming</cp:lastModifiedBy>
  <dcterms:modified xsi:type="dcterms:W3CDTF">2026-05-22T11:07:56Z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eyJoZGlkIjoiZDE4NjRlZWQ5M2YxZmQzYmYwY2U4Mjc3M2M0ODg2OGUiLCJ1c2VySWQiOiI1Njc0Mzg4OTQyODgifQ==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238850D97FFD429EBAC7ABA1BC7AA3FB_12</vt:lpwstr>
  </property>
</Properties>
</file>