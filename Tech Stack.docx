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gsjuc9kxk2u" w:colFirst="0" w:colLast="0"/>
      <w:bookmarkEnd w:id="0"/>
      <w:r>
        <w:rPr>
          <w:b/>
          <w:bCs/>
          <w:sz w:val="46"/>
          <w:szCs w:val="46"/>
          <w:rtl w:val="0"/>
        </w:rPr>
        <w:t>Tech Stack (2026)</w:t>
      </w:r>
    </w:p>
    <w:p w14:paraId="0000000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e91ulelydamr" w:colFirst="0" w:colLast="0"/>
      <w:bookmarkEnd w:id="1"/>
      <w:r>
        <w:rPr>
          <w:b/>
          <w:bCs/>
          <w:sz w:val="34"/>
          <w:szCs w:val="34"/>
          <w:rtl w:val="0"/>
        </w:rPr>
        <w:t>Smart Medical Report Analyzer — Hackathon MVP</w:t>
      </w:r>
    </w:p>
    <w:p w14:paraId="00000003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Your PRD focuses on:</w:t>
      </w:r>
    </w:p>
    <w:p w14:paraId="00000004">
      <w:pPr>
        <w:numPr>
          <w:ilvl w:val="0"/>
          <w:numId w:val="1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Fast development</w:t>
      </w:r>
    </w:p>
    <w:p w14:paraId="00000005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AI integration</w:t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OCR processing</w:t>
      </w:r>
    </w:p>
    <w:p w14:paraId="00000007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Dashboard visualization</w:t>
      </w:r>
    </w:p>
    <w:p w14:paraId="00000008">
      <w:pPr>
        <w:numPr>
          <w:ilvl w:val="0"/>
          <w:numId w:val="1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Demo-ready architecture within 12 hours</w:t>
      </w:r>
    </w:p>
    <w:p w14:paraId="00000009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So the best stack is </w:t>
      </w:r>
      <w:r>
        <w:rPr>
          <w:b/>
          <w:bCs/>
          <w:sz w:val="20"/>
          <w:szCs w:val="20"/>
          <w:rtl w:val="0"/>
        </w:rPr>
        <w:t>not</w:t>
      </w:r>
      <w:r>
        <w:rPr>
          <w:sz w:val="20"/>
          <w:szCs w:val="20"/>
          <w:rtl w:val="0"/>
        </w:rPr>
        <w:t xml:space="preserve"> the most enterprise-heavy stack.</w:t>
      </w:r>
      <w:r>
        <w:rPr>
          <w:sz w:val="20"/>
          <w:szCs w:val="20"/>
          <w:rtl w:val="0"/>
        </w:rPr>
        <w:br w:type="textWrapping"/>
      </w:r>
      <w:r>
        <w:rPr>
          <w:sz w:val="20"/>
          <w:szCs w:val="20"/>
          <w:rtl w:val="0"/>
        </w:rPr>
        <w:t>It should optimize for:</w:t>
      </w:r>
    </w:p>
    <w:p w14:paraId="0000000A">
      <w:pPr>
        <w:numPr>
          <w:ilvl w:val="0"/>
          <w:numId w:val="2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Speed</w:t>
      </w:r>
    </w:p>
    <w:p w14:paraId="0000000B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Reliability</w:t>
      </w:r>
    </w:p>
    <w:p w14:paraId="0000000C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Easy deployment</w:t>
      </w:r>
    </w:p>
    <w:p w14:paraId="0000000D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Great UI</w:t>
      </w:r>
    </w:p>
    <w:p w14:paraId="0000000E">
      <w:pPr>
        <w:numPr>
          <w:ilvl w:val="0"/>
          <w:numId w:val="2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AI ecosystem compatibility</w:t>
      </w:r>
    </w:p>
    <w:p w14:paraId="0000000F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Based on your PRD , here’s the strongest 2026 stack choice.</w:t>
      </w:r>
    </w:p>
    <w:p w14:paraId="00000010">
      <w:pPr>
        <w:spacing w:before="240" w:after="240"/>
        <w:rPr>
          <w:sz w:val="20"/>
          <w:szCs w:val="20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oqai8ob3slpu" w:colFirst="0" w:colLast="0"/>
      <w:bookmarkEnd w:id="2"/>
      <w:r>
        <w:rPr>
          <w:b/>
          <w:bCs/>
          <w:sz w:val="46"/>
          <w:szCs w:val="46"/>
          <w:rtl w:val="0"/>
        </w:rPr>
        <w:t>1. Frontend</w:t>
      </w:r>
    </w:p>
    <w:p w14:paraId="0000001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q2sdy7vbk4y3" w:colFirst="0" w:colLast="0"/>
      <w:bookmarkEnd w:id="3"/>
      <w:r>
        <w:rPr>
          <w:b/>
          <w:bCs/>
          <w:sz w:val="34"/>
          <w:szCs w:val="34"/>
          <w:rtl w:val="0"/>
        </w:rPr>
        <w:t>Recommended</w:t>
      </w:r>
    </w:p>
    <w:p w14:paraId="0000001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is0asdikbmwb" w:colFirst="0" w:colLast="0"/>
      <w:bookmarkEnd w:id="4"/>
      <w:r>
        <w:rPr>
          <w:b/>
          <w:bCs/>
          <w:color w:val="000000"/>
          <w:sz w:val="26"/>
          <w:szCs w:val="26"/>
          <w:rtl w:val="0"/>
        </w:rPr>
        <w:t>Next.js 16 + Tailwind CSS + shadcn/ui</w:t>
      </w:r>
    </w:p>
    <w:p w14:paraId="00000014">
      <w:pPr>
        <w:spacing w:before="240" w:after="240"/>
        <w:rPr>
          <w:sz w:val="20"/>
          <w:szCs w:val="20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fbu5p8owfeiv" w:colFirst="0" w:colLast="0"/>
      <w:bookmarkEnd w:id="5"/>
      <w:r>
        <w:rPr>
          <w:b/>
          <w:bCs/>
          <w:sz w:val="34"/>
          <w:szCs w:val="34"/>
          <w:rtl w:val="0"/>
        </w:rPr>
        <w:t>Why Next.js?</w:t>
      </w:r>
    </w:p>
    <w:p w14:paraId="0000001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xotdxrcxwwi" w:colFirst="0" w:colLast="0"/>
      <w:bookmarkEnd w:id="6"/>
      <w:r>
        <w:rPr>
          <w:b/>
          <w:bCs/>
          <w:color w:val="000000"/>
          <w:sz w:val="26"/>
          <w:szCs w:val="26"/>
          <w:rtl w:val="0"/>
        </w:rPr>
        <w:t>A. Fastest Modern Development</w:t>
      </w:r>
    </w:p>
    <w:p w14:paraId="00000017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You can build:</w:t>
      </w:r>
    </w:p>
    <w:p w14:paraId="00000018">
      <w:pPr>
        <w:numPr>
          <w:ilvl w:val="0"/>
          <w:numId w:val="3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Landing page</w:t>
      </w:r>
    </w:p>
    <w:p w14:paraId="00000019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Upload UI</w:t>
      </w:r>
    </w:p>
    <w:p w14:paraId="0000001A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Dashboard</w:t>
      </w:r>
    </w:p>
    <w:p w14:paraId="0000001B">
      <w:pPr>
        <w:numPr>
          <w:ilvl w:val="0"/>
          <w:numId w:val="3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API integration</w:t>
      </w:r>
    </w:p>
    <w:p w14:paraId="0000001C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very quickly.</w:t>
      </w:r>
    </w:p>
    <w:p w14:paraId="0000001D">
      <w:pPr>
        <w:spacing w:before="240" w:after="240"/>
        <w:rPr>
          <w:sz w:val="20"/>
          <w:szCs w:val="20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55lxe9oama5b" w:colFirst="0" w:colLast="0"/>
      <w:bookmarkEnd w:id="7"/>
      <w:r>
        <w:rPr>
          <w:b/>
          <w:bCs/>
          <w:color w:val="000000"/>
          <w:sz w:val="26"/>
          <w:szCs w:val="26"/>
          <w:rtl w:val="0"/>
        </w:rPr>
        <w:t>B. Perfect for AI SaaS Apps</w:t>
      </w:r>
    </w:p>
    <w:p w14:paraId="0000001F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The healthcare AI dashboard aesthetic you want is best suited for:</w:t>
      </w:r>
    </w:p>
    <w:p w14:paraId="00000020">
      <w:pPr>
        <w:numPr>
          <w:ilvl w:val="0"/>
          <w:numId w:val="4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App Router</w:t>
      </w:r>
    </w:p>
    <w:p w14:paraId="00000021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Server components</w:t>
      </w:r>
    </w:p>
    <w:p w14:paraId="00000022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Fast rendering</w:t>
      </w:r>
    </w:p>
    <w:p w14:paraId="00000023">
      <w:pPr>
        <w:numPr>
          <w:ilvl w:val="0"/>
          <w:numId w:val="4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Modern animations</w:t>
      </w:r>
    </w:p>
    <w:p w14:paraId="00000024">
      <w:pPr>
        <w:spacing w:before="240" w:after="240"/>
        <w:rPr>
          <w:sz w:val="20"/>
          <w:szCs w:val="20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cpfeq8wfjhsb" w:colFirst="0" w:colLast="0"/>
      <w:bookmarkEnd w:id="8"/>
      <w:r>
        <w:rPr>
          <w:b/>
          <w:bCs/>
          <w:color w:val="000000"/>
          <w:sz w:val="26"/>
          <w:szCs w:val="26"/>
          <w:rtl w:val="0"/>
        </w:rPr>
        <w:t>C. Great File Upload Handling</w:t>
      </w:r>
    </w:p>
    <w:p w14:paraId="00000026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Needed for:</w:t>
      </w:r>
    </w:p>
    <w:p w14:paraId="00000027">
      <w:pPr>
        <w:numPr>
          <w:ilvl w:val="0"/>
          <w:numId w:val="5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PDF uploads</w:t>
      </w:r>
    </w:p>
    <w:p w14:paraId="00000028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Image uploads</w:t>
      </w:r>
    </w:p>
    <w:p w14:paraId="00000029">
      <w:pPr>
        <w:numPr>
          <w:ilvl w:val="0"/>
          <w:numId w:val="5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OCR pipeline</w:t>
      </w:r>
    </w:p>
    <w:p w14:paraId="0000002A">
      <w:pPr>
        <w:spacing w:before="240" w:after="240"/>
        <w:rPr>
          <w:sz w:val="20"/>
          <w:szCs w:val="20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yw4okqu1vwk1" w:colFirst="0" w:colLast="0"/>
      <w:bookmarkEnd w:id="9"/>
      <w:r>
        <w:rPr>
          <w:b/>
          <w:bCs/>
          <w:sz w:val="34"/>
          <w:szCs w:val="34"/>
          <w:rtl w:val="0"/>
        </w:rPr>
        <w:t>Why Tailwind CSS?</w:t>
      </w:r>
    </w:p>
    <w:p w14:paraId="0000002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eeshkkl5cls1" w:colFirst="0" w:colLast="0"/>
      <w:bookmarkEnd w:id="10"/>
      <w:r>
        <w:rPr>
          <w:b/>
          <w:bCs/>
          <w:color w:val="000000"/>
          <w:sz w:val="26"/>
          <w:szCs w:val="26"/>
          <w:rtl w:val="0"/>
        </w:rPr>
        <w:t>Benefits</w:t>
      </w:r>
    </w:p>
    <w:p w14:paraId="0000002D">
      <w:pPr>
        <w:numPr>
          <w:ilvl w:val="0"/>
          <w:numId w:val="6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Rapid UI building</w:t>
      </w:r>
    </w:p>
    <w:p w14:paraId="0000002E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Perfect for hackathons</w:t>
      </w:r>
    </w:p>
    <w:p w14:paraId="0000002F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Matches your modern SaaS medical design</w:t>
      </w:r>
    </w:p>
    <w:p w14:paraId="00000030">
      <w:pPr>
        <w:numPr>
          <w:ilvl w:val="0"/>
          <w:numId w:val="6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Easy responsive layouts</w:t>
      </w:r>
    </w:p>
    <w:p w14:paraId="00000031">
      <w:pPr>
        <w:spacing w:before="240" w:after="240"/>
        <w:rPr>
          <w:sz w:val="20"/>
          <w:szCs w:val="20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7stpc2zd9j6j" w:colFirst="0" w:colLast="0"/>
      <w:bookmarkEnd w:id="11"/>
      <w:r>
        <w:rPr>
          <w:b/>
          <w:bCs/>
          <w:sz w:val="34"/>
          <w:szCs w:val="34"/>
          <w:rtl w:val="0"/>
        </w:rPr>
        <w:t>Why shadcn/ui?</w:t>
      </w:r>
    </w:p>
    <w:p w14:paraId="0000003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r2txuurmy9b6" w:colFirst="0" w:colLast="0"/>
      <w:bookmarkEnd w:id="12"/>
      <w:r>
        <w:rPr>
          <w:b/>
          <w:bCs/>
          <w:color w:val="000000"/>
          <w:sz w:val="26"/>
          <w:szCs w:val="26"/>
          <w:rtl w:val="0"/>
        </w:rPr>
        <w:t>Huge Advantage</w:t>
      </w:r>
    </w:p>
    <w:p w14:paraId="00000034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You instantly get:</w:t>
      </w:r>
    </w:p>
    <w:p w14:paraId="00000035">
      <w:pPr>
        <w:numPr>
          <w:ilvl w:val="0"/>
          <w:numId w:val="7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Cards</w:t>
      </w:r>
    </w:p>
    <w:p w14:paraId="00000036">
      <w:pPr>
        <w:numPr>
          <w:ilvl w:val="0"/>
          <w:numId w:val="7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Dialogs</w:t>
      </w:r>
    </w:p>
    <w:p w14:paraId="00000037">
      <w:pPr>
        <w:numPr>
          <w:ilvl w:val="0"/>
          <w:numId w:val="7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Upload components</w:t>
      </w:r>
    </w:p>
    <w:p w14:paraId="00000038">
      <w:pPr>
        <w:numPr>
          <w:ilvl w:val="0"/>
          <w:numId w:val="7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Tables</w:t>
      </w:r>
    </w:p>
    <w:p w14:paraId="00000039">
      <w:pPr>
        <w:numPr>
          <w:ilvl w:val="0"/>
          <w:numId w:val="7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Tabs</w:t>
      </w:r>
    </w:p>
    <w:p w14:paraId="0000003A">
      <w:pPr>
        <w:numPr>
          <w:ilvl w:val="0"/>
          <w:numId w:val="7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Charts layout</w:t>
      </w:r>
    </w:p>
    <w:p w14:paraId="0000003B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with modern aesthetics.</w:t>
      </w:r>
    </w:p>
    <w:p w14:paraId="0000003C">
      <w:pPr>
        <w:spacing w:before="240" w:after="240"/>
        <w:rPr>
          <w:sz w:val="20"/>
          <w:szCs w:val="20"/>
        </w:rPr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qvc2xu3vriv9" w:colFirst="0" w:colLast="0"/>
      <w:bookmarkEnd w:id="13"/>
      <w:r>
        <w:rPr>
          <w:b/>
          <w:bCs/>
          <w:sz w:val="34"/>
          <w:szCs w:val="34"/>
          <w:rtl w:val="0"/>
        </w:rPr>
        <w:t>Frontend Stack Summary</w:t>
      </w:r>
    </w:p>
    <w:tbl>
      <w:tblPr>
        <w:tblStyle w:val="13"/>
        <w:tblW w:w="58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85"/>
        <w:gridCol w:w="4160"/>
      </w:tblGrid>
      <w:tr w14:paraId="6EDED8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Technology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Why</w:t>
            </w:r>
          </w:p>
        </w:tc>
      </w:tr>
      <w:tr w14:paraId="764FBC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Next.js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Best React framework for AI dashboards</w:t>
            </w:r>
          </w:p>
        </w:tc>
      </w:tr>
      <w:tr w14:paraId="36B772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spacing w:before="240" w:after="240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"https://tailwindcss.com/?utm_source=chatgpt.com"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Tailwind CSS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Fast styling</w:t>
            </w:r>
          </w:p>
        </w:tc>
      </w:tr>
      <w:tr w14:paraId="785D7A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spacing w:before="240" w:after="240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"https://ui.shadcn.com/?utm_source=chatgpt.com"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shadcn/ui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Modern healthcare SaaS UI</w:t>
            </w:r>
          </w:p>
        </w:tc>
      </w:tr>
      <w:tr w14:paraId="03EC08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spacing w:before="240" w:after="240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"https://www.framer.com/motion/?utm_source=chatgpt.com"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Framer Motion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Smooth animations</w:t>
            </w:r>
          </w:p>
        </w:tc>
      </w:tr>
      <w:tr w14:paraId="7A89DD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spacing w:before="240" w:after="240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"https://recharts.org/?utm_source=chatgpt.com"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Recharts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Medical dashboards/charts</w:t>
            </w:r>
          </w:p>
        </w:tc>
      </w:tr>
    </w:tbl>
    <w:p w14:paraId="0000004A">
      <w:pPr>
        <w:spacing w:before="240" w:after="240"/>
        <w:rPr>
          <w:sz w:val="20"/>
          <w:szCs w:val="20"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B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55thnlkb0oc2" w:colFirst="0" w:colLast="0"/>
      <w:bookmarkEnd w:id="14"/>
      <w:r>
        <w:rPr>
          <w:b/>
          <w:bCs/>
          <w:sz w:val="46"/>
          <w:szCs w:val="46"/>
          <w:rtl w:val="0"/>
        </w:rPr>
        <w:t>2. Backend</w:t>
      </w:r>
    </w:p>
    <w:p w14:paraId="0000004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s02iuce4jzmf" w:colFirst="0" w:colLast="0"/>
      <w:bookmarkEnd w:id="15"/>
      <w:r>
        <w:rPr>
          <w:b/>
          <w:bCs/>
          <w:sz w:val="34"/>
          <w:szCs w:val="34"/>
          <w:rtl w:val="0"/>
        </w:rPr>
        <w:t>Recommended</w:t>
      </w:r>
    </w:p>
    <w:p w14:paraId="0000004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163ifsbtiav" w:colFirst="0" w:colLast="0"/>
      <w:bookmarkEnd w:id="16"/>
      <w:r>
        <w:rPr>
          <w:b/>
          <w:bCs/>
          <w:color w:val="000000"/>
          <w:sz w:val="26"/>
          <w:szCs w:val="26"/>
          <w:rtl w:val="0"/>
        </w:rPr>
        <w:t>FastAPI (Python)</w:t>
      </w:r>
    </w:p>
    <w:p w14:paraId="0000004E">
      <w:pPr>
        <w:spacing w:before="240" w:after="240"/>
        <w:rPr>
          <w:sz w:val="20"/>
          <w:szCs w:val="20"/>
        </w:rPr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6vvwruirkroy" w:colFirst="0" w:colLast="0"/>
      <w:bookmarkEnd w:id="17"/>
      <w:r>
        <w:rPr>
          <w:b/>
          <w:bCs/>
          <w:sz w:val="34"/>
          <w:szCs w:val="34"/>
          <w:rtl w:val="0"/>
        </w:rPr>
        <w:t>Why FastAPI?</w:t>
      </w:r>
    </w:p>
    <w:p w14:paraId="0000005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tu0otua5jgr" w:colFirst="0" w:colLast="0"/>
      <w:bookmarkEnd w:id="18"/>
      <w:r>
        <w:rPr>
          <w:b/>
          <w:bCs/>
          <w:color w:val="000000"/>
          <w:sz w:val="26"/>
          <w:szCs w:val="26"/>
          <w:rtl w:val="0"/>
        </w:rPr>
        <w:t>A. Best AI Backend in 2026</w:t>
      </w:r>
    </w:p>
    <w:p w14:paraId="00000051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Your project uses:</w:t>
      </w:r>
    </w:p>
    <w:p w14:paraId="00000052">
      <w:pPr>
        <w:numPr>
          <w:ilvl w:val="0"/>
          <w:numId w:val="8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OCR</w:t>
      </w:r>
    </w:p>
    <w:p w14:paraId="00000053"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NLP</w:t>
      </w:r>
    </w:p>
    <w:p w14:paraId="00000054"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AI APIs</w:t>
      </w:r>
    </w:p>
    <w:p w14:paraId="00000055">
      <w:pPr>
        <w:numPr>
          <w:ilvl w:val="0"/>
          <w:numId w:val="8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Medical parsing</w:t>
      </w:r>
    </w:p>
    <w:p w14:paraId="00000056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Python dominates this ecosystem.</w:t>
      </w:r>
    </w:p>
    <w:p w14:paraId="00000057">
      <w:pPr>
        <w:spacing w:before="240" w:after="240"/>
        <w:rPr>
          <w:sz w:val="20"/>
          <w:szCs w:val="20"/>
        </w:rPr>
      </w:pP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mu2tbb1rwfaf" w:colFirst="0" w:colLast="0"/>
      <w:bookmarkEnd w:id="19"/>
      <w:r>
        <w:rPr>
          <w:b/>
          <w:bCs/>
          <w:color w:val="000000"/>
          <w:sz w:val="26"/>
          <w:szCs w:val="26"/>
          <w:rtl w:val="0"/>
        </w:rPr>
        <w:t>B. Extremely Fast Development</w:t>
      </w:r>
    </w:p>
    <w:p w14:paraId="00000059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You can create:</w:t>
      </w:r>
    </w:p>
    <w:p w14:paraId="0000005A">
      <w:pPr>
        <w:numPr>
          <w:ilvl w:val="0"/>
          <w:numId w:val="9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OCR APIs</w:t>
      </w:r>
    </w:p>
    <w:p w14:paraId="0000005B">
      <w:pPr>
        <w:numPr>
          <w:ilvl w:val="0"/>
          <w:numId w:val="9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Upload APIs</w:t>
      </w:r>
    </w:p>
    <w:p w14:paraId="0000005C">
      <w:pPr>
        <w:numPr>
          <w:ilvl w:val="0"/>
          <w:numId w:val="9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AI endpoints</w:t>
      </w:r>
    </w:p>
    <w:p w14:paraId="0000005D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within minutes.</w:t>
      </w:r>
    </w:p>
    <w:p w14:paraId="0000005E">
      <w:pPr>
        <w:spacing w:before="240" w:after="240"/>
        <w:rPr>
          <w:sz w:val="20"/>
          <w:szCs w:val="20"/>
        </w:rPr>
      </w:pPr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63uv0voivyrp" w:colFirst="0" w:colLast="0"/>
      <w:bookmarkEnd w:id="20"/>
      <w:r>
        <w:rPr>
          <w:b/>
          <w:bCs/>
          <w:color w:val="000000"/>
          <w:sz w:val="26"/>
          <w:szCs w:val="26"/>
          <w:rtl w:val="0"/>
        </w:rPr>
        <w:t>C. Async Support</w:t>
      </w:r>
    </w:p>
    <w:p w14:paraId="00000060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Very useful for:</w:t>
      </w:r>
    </w:p>
    <w:p w14:paraId="00000061">
      <w:pPr>
        <w:numPr>
          <w:ilvl w:val="0"/>
          <w:numId w:val="10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OCR processing</w:t>
      </w:r>
    </w:p>
    <w:p w14:paraId="00000062">
      <w:pPr>
        <w:numPr>
          <w:ilvl w:val="0"/>
          <w:numId w:val="10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OpenAI requests</w:t>
      </w:r>
    </w:p>
    <w:p w14:paraId="00000063">
      <w:pPr>
        <w:numPr>
          <w:ilvl w:val="0"/>
          <w:numId w:val="10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PDF parsing</w:t>
      </w:r>
    </w:p>
    <w:p w14:paraId="00000064">
      <w:pPr>
        <w:spacing w:before="240" w:after="240"/>
        <w:rPr>
          <w:sz w:val="20"/>
          <w:szCs w:val="20"/>
        </w:rPr>
      </w:pPr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okx5s51lah1q" w:colFirst="0" w:colLast="0"/>
      <w:bookmarkEnd w:id="21"/>
      <w:r>
        <w:rPr>
          <w:b/>
          <w:bCs/>
          <w:color w:val="000000"/>
          <w:sz w:val="26"/>
          <w:szCs w:val="26"/>
          <w:rtl w:val="0"/>
        </w:rPr>
        <w:t>D. Built-in Swagger Docs</w:t>
      </w:r>
    </w:p>
    <w:p w14:paraId="00000066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Huge hackathon advantage.</w:t>
      </w:r>
    </w:p>
    <w:p w14:paraId="00000067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Instant API documentation:</w:t>
      </w:r>
    </w:p>
    <w:p w14:paraId="00000068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localhost:8000/docs</w:t>
      </w:r>
    </w:p>
    <w:p w14:paraId="00000069">
      <w:pPr>
        <w:spacing w:before="240" w:after="240"/>
        <w:rPr>
          <w:sz w:val="20"/>
          <w:szCs w:val="20"/>
        </w:rPr>
      </w:pPr>
    </w:p>
    <w:p w14:paraId="0000006A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Makes demos look professional.</w:t>
      </w:r>
    </w:p>
    <w:p w14:paraId="0000006B">
      <w:pPr>
        <w:spacing w:before="240" w:after="240"/>
        <w:rPr>
          <w:sz w:val="20"/>
          <w:szCs w:val="20"/>
        </w:rPr>
      </w:pPr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7ysppxlrp1df" w:colFirst="0" w:colLast="0"/>
      <w:bookmarkEnd w:id="22"/>
      <w:r>
        <w:rPr>
          <w:b/>
          <w:bCs/>
          <w:sz w:val="34"/>
          <w:szCs w:val="34"/>
          <w:rtl w:val="0"/>
        </w:rPr>
        <w:t>Why NOT Flask?</w:t>
      </w:r>
    </w:p>
    <w:p w14:paraId="0000006D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Flask is good, but:</w:t>
      </w:r>
    </w:p>
    <w:p w14:paraId="0000006E">
      <w:pPr>
        <w:numPr>
          <w:ilvl w:val="0"/>
          <w:numId w:val="11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More boilerplate</w:t>
      </w:r>
    </w:p>
    <w:p w14:paraId="0000006F">
      <w:pPr>
        <w:numPr>
          <w:ilvl w:val="0"/>
          <w:numId w:val="11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Less modern</w:t>
      </w:r>
    </w:p>
    <w:p w14:paraId="00000070">
      <w:pPr>
        <w:numPr>
          <w:ilvl w:val="0"/>
          <w:numId w:val="11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Worse async handling</w:t>
      </w:r>
    </w:p>
    <w:p w14:paraId="00000071">
      <w:pPr>
        <w:numPr>
          <w:ilvl w:val="0"/>
          <w:numId w:val="11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Less structured for AI APIs</w:t>
      </w:r>
    </w:p>
    <w:p w14:paraId="00000072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FastAPI is simply better in 2026 for AI systems.</w:t>
      </w:r>
    </w:p>
    <w:p w14:paraId="00000073">
      <w:pPr>
        <w:spacing w:before="240" w:after="240"/>
        <w:rPr>
          <w:sz w:val="20"/>
          <w:szCs w:val="20"/>
        </w:rPr>
      </w:pPr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ywqqh3swil1s" w:colFirst="0" w:colLast="0"/>
      <w:bookmarkEnd w:id="23"/>
      <w:r>
        <w:rPr>
          <w:b/>
          <w:bCs/>
          <w:sz w:val="34"/>
          <w:szCs w:val="34"/>
          <w:rtl w:val="0"/>
        </w:rPr>
        <w:t>Backend Stack Summary</w:t>
      </w:r>
    </w:p>
    <w:tbl>
      <w:tblPr>
        <w:tblStyle w:val="14"/>
        <w:tblW w:w="51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00"/>
        <w:gridCol w:w="3740"/>
      </w:tblGrid>
      <w:tr w14:paraId="6EFEC0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5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Technology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Why</w:t>
            </w:r>
          </w:p>
        </w:tc>
      </w:tr>
      <w:tr w14:paraId="59EB29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pPr>
              <w:spacing w:before="240" w:after="240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"https://fastapi.tiangolo.com/?utm_source=chatgpt.com"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FastAPI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Best modern Python API framework</w:t>
            </w:r>
          </w:p>
        </w:tc>
      </w:tr>
      <w:tr w14:paraId="4C7533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pPr>
              <w:spacing w:before="240" w:after="240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"https://www.uvicorn.org/?utm_source=chatgpt.com"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Uvicorn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A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High-speed ASGI server</w:t>
            </w:r>
          </w:p>
        </w:tc>
      </w:tr>
      <w:tr w14:paraId="5DC0D3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pPr>
              <w:spacing w:before="240" w:after="240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"https://docs.pydantic.dev/?utm_source=chatgpt.com"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Pydantic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Validation for medical data</w:t>
            </w:r>
          </w:p>
        </w:tc>
      </w:tr>
    </w:tbl>
    <w:p w14:paraId="0000007D">
      <w:pPr>
        <w:spacing w:before="240" w:after="240"/>
        <w:rPr>
          <w:sz w:val="20"/>
          <w:szCs w:val="20"/>
        </w:rPr>
      </w:pPr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E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fjfrha1qbx0e" w:colFirst="0" w:colLast="0"/>
      <w:bookmarkEnd w:id="24"/>
      <w:r>
        <w:rPr>
          <w:b/>
          <w:bCs/>
          <w:sz w:val="46"/>
          <w:szCs w:val="46"/>
          <w:rtl w:val="0"/>
        </w:rPr>
        <w:t>3. OCR Layer</w:t>
      </w:r>
    </w:p>
    <w:p w14:paraId="0000007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q63sl5zbnugp" w:colFirst="0" w:colLast="0"/>
      <w:bookmarkEnd w:id="25"/>
      <w:r>
        <w:rPr>
          <w:b/>
          <w:bCs/>
          <w:sz w:val="34"/>
          <w:szCs w:val="34"/>
          <w:rtl w:val="0"/>
        </w:rPr>
        <w:t>Recommended</w:t>
      </w:r>
    </w:p>
    <w:p w14:paraId="0000008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8jwluw6xkhx1" w:colFirst="0" w:colLast="0"/>
      <w:bookmarkEnd w:id="26"/>
      <w:r>
        <w:rPr>
          <w:b/>
          <w:bCs/>
          <w:color w:val="000000"/>
          <w:sz w:val="26"/>
          <w:szCs w:val="26"/>
          <w:rtl w:val="0"/>
        </w:rPr>
        <w:t>PaddleOCR + Tesseract</w:t>
      </w:r>
    </w:p>
    <w:p w14:paraId="00000081">
      <w:pPr>
        <w:spacing w:before="240" w:after="240"/>
        <w:rPr>
          <w:sz w:val="20"/>
          <w:szCs w:val="20"/>
        </w:rPr>
      </w:pPr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2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" w:name="_5lvsgafav2rt" w:colFirst="0" w:colLast="0"/>
      <w:bookmarkEnd w:id="27"/>
      <w:r>
        <w:rPr>
          <w:b/>
          <w:bCs/>
          <w:sz w:val="46"/>
          <w:szCs w:val="46"/>
          <w:rtl w:val="0"/>
        </w:rPr>
        <w:t>Why PaddleOCR?</w:t>
      </w:r>
    </w:p>
    <w:p w14:paraId="0000008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32kuhdtz8hw1" w:colFirst="0" w:colLast="0"/>
      <w:bookmarkEnd w:id="28"/>
      <w:r>
        <w:rPr>
          <w:b/>
          <w:bCs/>
          <w:sz w:val="34"/>
          <w:szCs w:val="34"/>
          <w:rtl w:val="0"/>
        </w:rPr>
        <w:t>A. Better Than Tesseract Alone</w:t>
      </w:r>
    </w:p>
    <w:p w14:paraId="00000084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Medical reports contain:</w:t>
      </w:r>
    </w:p>
    <w:p w14:paraId="00000085">
      <w:pPr>
        <w:numPr>
          <w:ilvl w:val="0"/>
          <w:numId w:val="12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Tables</w:t>
      </w:r>
    </w:p>
    <w:p w14:paraId="00000086">
      <w:pPr>
        <w:numPr>
          <w:ilvl w:val="0"/>
          <w:numId w:val="12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Complex spacing</w:t>
      </w:r>
    </w:p>
    <w:p w14:paraId="00000087">
      <w:pPr>
        <w:numPr>
          <w:ilvl w:val="0"/>
          <w:numId w:val="12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Different fonts</w:t>
      </w:r>
    </w:p>
    <w:p w14:paraId="00000088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PaddleOCR handles this better.</w:t>
      </w:r>
    </w:p>
    <w:p w14:paraId="00000089">
      <w:pPr>
        <w:spacing w:before="240" w:after="240"/>
        <w:rPr>
          <w:sz w:val="20"/>
          <w:szCs w:val="20"/>
        </w:rPr>
      </w:pPr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8l9cb2s2uj8d" w:colFirst="0" w:colLast="0"/>
      <w:bookmarkEnd w:id="29"/>
      <w:r>
        <w:rPr>
          <w:b/>
          <w:bCs/>
          <w:sz w:val="34"/>
          <w:szCs w:val="34"/>
          <w:rtl w:val="0"/>
        </w:rPr>
        <w:t>B. Better Table Recognition</w:t>
      </w:r>
    </w:p>
    <w:p w14:paraId="0000008B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Important for:</w:t>
      </w:r>
    </w:p>
    <w:p w14:paraId="0000008C">
      <w:pPr>
        <w:numPr>
          <w:ilvl w:val="0"/>
          <w:numId w:val="13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CBC reports</w:t>
      </w:r>
    </w:p>
    <w:p w14:paraId="0000008D">
      <w:pPr>
        <w:numPr>
          <w:ilvl w:val="0"/>
          <w:numId w:val="13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Lipid panels</w:t>
      </w:r>
    </w:p>
    <w:p w14:paraId="0000008E">
      <w:pPr>
        <w:numPr>
          <w:ilvl w:val="0"/>
          <w:numId w:val="13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Lab reports</w:t>
      </w:r>
    </w:p>
    <w:p w14:paraId="0000008F">
      <w:pPr>
        <w:spacing w:before="240" w:after="240"/>
        <w:rPr>
          <w:sz w:val="20"/>
          <w:szCs w:val="20"/>
        </w:rPr>
      </w:pPr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rfbkmqqlnxhx" w:colFirst="0" w:colLast="0"/>
      <w:bookmarkEnd w:id="30"/>
      <w:r>
        <w:rPr>
          <w:b/>
          <w:bCs/>
          <w:sz w:val="34"/>
          <w:szCs w:val="34"/>
          <w:rtl w:val="0"/>
        </w:rPr>
        <w:t>C. Works Well With PDFs</w:t>
      </w:r>
    </w:p>
    <w:p w14:paraId="00000091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Especially low-quality scans.</w:t>
      </w:r>
    </w:p>
    <w:p w14:paraId="00000092">
      <w:pPr>
        <w:spacing w:before="240" w:after="240"/>
        <w:rPr>
          <w:sz w:val="20"/>
          <w:szCs w:val="20"/>
        </w:rPr>
      </w:pPr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3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1fpx5h7tj0jq" w:colFirst="0" w:colLast="0"/>
      <w:bookmarkEnd w:id="31"/>
      <w:r>
        <w:rPr>
          <w:b/>
          <w:bCs/>
          <w:sz w:val="46"/>
          <w:szCs w:val="46"/>
          <w:rtl w:val="0"/>
        </w:rPr>
        <w:t>Why Keep Tesseract Too?</w:t>
      </w:r>
    </w:p>
    <w:p w14:paraId="00000094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Fallback support.</w:t>
      </w:r>
    </w:p>
    <w:p w14:paraId="00000095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Some reports work better with:</w:t>
      </w:r>
    </w:p>
    <w:p w14:paraId="00000096">
      <w:pPr>
        <w:numPr>
          <w:ilvl w:val="0"/>
          <w:numId w:val="14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Traditional OCR</w:t>
      </w:r>
    </w:p>
    <w:p w14:paraId="00000097">
      <w:pPr>
        <w:numPr>
          <w:ilvl w:val="0"/>
          <w:numId w:val="14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Simpler layouts</w:t>
      </w:r>
    </w:p>
    <w:p w14:paraId="00000098">
      <w:pPr>
        <w:spacing w:before="240" w:after="240"/>
        <w:rPr>
          <w:sz w:val="20"/>
          <w:szCs w:val="20"/>
        </w:rPr>
      </w:pPr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9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qiz2mnfbs1e6" w:colFirst="0" w:colLast="0"/>
      <w:bookmarkEnd w:id="32"/>
      <w:r>
        <w:rPr>
          <w:b/>
          <w:bCs/>
          <w:sz w:val="34"/>
          <w:szCs w:val="34"/>
          <w:rtl w:val="0"/>
        </w:rPr>
        <w:t>OCR Stack Summary</w:t>
      </w:r>
    </w:p>
    <w:tbl>
      <w:tblPr>
        <w:tblStyle w:val="15"/>
        <w:tblW w:w="57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70"/>
        <w:gridCol w:w="4115"/>
      </w:tblGrid>
      <w:tr w14:paraId="29611B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A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Technology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B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Why</w:t>
            </w:r>
          </w:p>
        </w:tc>
      </w:tr>
      <w:tr w14:paraId="3822C1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C">
            <w:pPr>
              <w:spacing w:before="240" w:after="240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"https://github.com/PaddlePaddle/PaddleOCR?utm_source=chatgpt.com"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PaddleOCR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D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Best OCR for structured medical reports</w:t>
            </w:r>
          </w:p>
        </w:tc>
      </w:tr>
      <w:tr w14:paraId="62CDDF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E">
            <w:pPr>
              <w:spacing w:before="240" w:after="240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"https://github.com/tesseract-ocr/tesseract?utm_source=chatgpt.com"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Tesseract OCR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F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Reliable fallback OCR</w:t>
            </w:r>
          </w:p>
        </w:tc>
      </w:tr>
      <w:tr w14:paraId="36F590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0">
            <w:pPr>
              <w:spacing w:before="240" w:after="240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"https://opencv.org/?utm_source=chatgpt.com"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OpenCV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1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Image preprocessing</w:t>
            </w:r>
          </w:p>
        </w:tc>
      </w:tr>
    </w:tbl>
    <w:p w14:paraId="000000A2">
      <w:pPr>
        <w:spacing w:before="240" w:after="240"/>
        <w:rPr>
          <w:sz w:val="20"/>
          <w:szCs w:val="20"/>
        </w:rPr>
      </w:pPr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3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33" w:name="_o1gx43bw4ie3" w:colFirst="0" w:colLast="0"/>
      <w:bookmarkEnd w:id="33"/>
      <w:r>
        <w:rPr>
          <w:b/>
          <w:bCs/>
          <w:sz w:val="46"/>
          <w:szCs w:val="46"/>
          <w:rtl w:val="0"/>
        </w:rPr>
        <w:t>4. AI / NLP Layer</w:t>
      </w:r>
    </w:p>
    <w:p w14:paraId="000000A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zdshpbwvzqiy" w:colFirst="0" w:colLast="0"/>
      <w:bookmarkEnd w:id="34"/>
      <w:r>
        <w:rPr>
          <w:b/>
          <w:bCs/>
          <w:sz w:val="34"/>
          <w:szCs w:val="34"/>
          <w:rtl w:val="0"/>
        </w:rPr>
        <w:t>Recommended</w:t>
      </w:r>
    </w:p>
    <w:p w14:paraId="000000A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1uj9fcy9jg7" w:colFirst="0" w:colLast="0"/>
      <w:bookmarkEnd w:id="35"/>
      <w:r>
        <w:rPr>
          <w:b/>
          <w:bCs/>
          <w:color w:val="000000"/>
          <w:sz w:val="26"/>
          <w:szCs w:val="26"/>
          <w:rtl w:val="0"/>
        </w:rPr>
        <w:t>OpenAI API + Lightweight Rule Engine</w:t>
      </w:r>
    </w:p>
    <w:p w14:paraId="000000A6">
      <w:pPr>
        <w:spacing w:before="240" w:after="240"/>
        <w:rPr>
          <w:sz w:val="20"/>
          <w:szCs w:val="20"/>
        </w:rPr>
      </w:pPr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7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36" w:name="_oidi5nt9ki3d" w:colFirst="0" w:colLast="0"/>
      <w:bookmarkEnd w:id="36"/>
      <w:r>
        <w:rPr>
          <w:b/>
          <w:bCs/>
          <w:sz w:val="46"/>
          <w:szCs w:val="46"/>
          <w:rtl w:val="0"/>
        </w:rPr>
        <w:t>Why OpenAI API?</w:t>
      </w:r>
    </w:p>
    <w:p w14:paraId="000000A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wl6l3lme34d1" w:colFirst="0" w:colLast="0"/>
      <w:bookmarkEnd w:id="37"/>
      <w:r>
        <w:rPr>
          <w:b/>
          <w:bCs/>
          <w:sz w:val="34"/>
          <w:szCs w:val="34"/>
          <w:rtl w:val="0"/>
        </w:rPr>
        <w:t>A. Best Hackathon Choice</w:t>
      </w:r>
    </w:p>
    <w:p w14:paraId="000000A9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You do NOT have time to train models.</w:t>
      </w:r>
    </w:p>
    <w:p w14:paraId="000000AA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You need:</w:t>
      </w:r>
    </w:p>
    <w:p w14:paraId="000000AB">
      <w:pPr>
        <w:numPr>
          <w:ilvl w:val="0"/>
          <w:numId w:val="15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Fast setup</w:t>
      </w:r>
    </w:p>
    <w:p w14:paraId="000000AC">
      <w:pPr>
        <w:numPr>
          <w:ilvl w:val="0"/>
          <w:numId w:val="15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Good explanations</w:t>
      </w:r>
    </w:p>
    <w:p w14:paraId="000000AD">
      <w:pPr>
        <w:numPr>
          <w:ilvl w:val="0"/>
          <w:numId w:val="15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Reliable summarization</w:t>
      </w:r>
    </w:p>
    <w:p w14:paraId="000000AE">
      <w:pPr>
        <w:spacing w:before="240" w:after="240"/>
        <w:rPr>
          <w:sz w:val="20"/>
          <w:szCs w:val="20"/>
        </w:rPr>
      </w:pPr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uke7ot3jypzz" w:colFirst="0" w:colLast="0"/>
      <w:bookmarkEnd w:id="38"/>
      <w:r>
        <w:rPr>
          <w:b/>
          <w:bCs/>
          <w:sz w:val="34"/>
          <w:szCs w:val="34"/>
          <w:rtl w:val="0"/>
        </w:rPr>
        <w:t>B. Strong Medical Interpretation</w:t>
      </w:r>
    </w:p>
    <w:p w14:paraId="000000B0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Can explain:</w:t>
      </w:r>
    </w:p>
    <w:p w14:paraId="000000B1">
      <w:pPr>
        <w:numPr>
          <w:ilvl w:val="0"/>
          <w:numId w:val="16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High LDL</w:t>
      </w:r>
    </w:p>
    <w:p w14:paraId="000000B2">
      <w:pPr>
        <w:numPr>
          <w:ilvl w:val="0"/>
          <w:numId w:val="16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Low Hemoglobin</w:t>
      </w:r>
    </w:p>
    <w:p w14:paraId="000000B3">
      <w:pPr>
        <w:numPr>
          <w:ilvl w:val="0"/>
          <w:numId w:val="16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Diabetes risk</w:t>
      </w:r>
    </w:p>
    <w:p w14:paraId="000000B4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in natural language.</w:t>
      </w:r>
    </w:p>
    <w:p w14:paraId="000000B5">
      <w:pPr>
        <w:spacing w:before="240" w:after="240"/>
        <w:rPr>
          <w:sz w:val="20"/>
          <w:szCs w:val="20"/>
        </w:rPr>
      </w:pPr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563a01qqmxm3" w:colFirst="0" w:colLast="0"/>
      <w:bookmarkEnd w:id="39"/>
      <w:r>
        <w:rPr>
          <w:b/>
          <w:bCs/>
          <w:sz w:val="34"/>
          <w:szCs w:val="34"/>
          <w:rtl w:val="0"/>
        </w:rPr>
        <w:t>C. Faster Than Hugging Face Setup</w:t>
      </w:r>
    </w:p>
    <w:p w14:paraId="000000B7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For a 12-hour hackathon:</w:t>
      </w:r>
    </w:p>
    <w:p w14:paraId="000000B8">
      <w:pPr>
        <w:numPr>
          <w:ilvl w:val="0"/>
          <w:numId w:val="17"/>
        </w:numPr>
        <w:spacing w:before="24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API &gt; self-hosted LLM</w:t>
      </w:r>
    </w:p>
    <w:p w14:paraId="000000B9">
      <w:pPr>
        <w:spacing w:before="240" w:after="240"/>
        <w:rPr>
          <w:sz w:val="20"/>
          <w:szCs w:val="20"/>
        </w:rPr>
      </w:pPr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A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40" w:name="_zfhmsfjvy89s" w:colFirst="0" w:colLast="0"/>
      <w:bookmarkEnd w:id="40"/>
      <w:r>
        <w:rPr>
          <w:b/>
          <w:bCs/>
          <w:sz w:val="46"/>
          <w:szCs w:val="46"/>
          <w:rtl w:val="0"/>
        </w:rPr>
        <w:t>Why Add Rule-Based Validation?</w:t>
      </w:r>
    </w:p>
    <w:p w14:paraId="000000BB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Because healthcare AI must reduce hallucinations.</w:t>
      </w:r>
    </w:p>
    <w:p w14:paraId="000000BC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Example:</w:t>
      </w:r>
    </w:p>
    <w:p w14:paraId="000000BD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if LDL &gt; 160:</w:t>
      </w:r>
    </w:p>
    <w:p w14:paraId="000000BE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risk = "High"</w:t>
      </w:r>
    </w:p>
    <w:p w14:paraId="000000BF">
      <w:pPr>
        <w:spacing w:before="240" w:after="240"/>
        <w:rPr>
          <w:sz w:val="20"/>
          <w:szCs w:val="20"/>
        </w:rPr>
      </w:pPr>
    </w:p>
    <w:p w14:paraId="000000C0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Then AI explains the result.</w:t>
      </w:r>
    </w:p>
    <w:p w14:paraId="000000C1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This hybrid approach is much safer.</w:t>
      </w:r>
    </w:p>
    <w:p w14:paraId="000000C2">
      <w:pPr>
        <w:spacing w:before="240" w:after="240"/>
        <w:rPr>
          <w:sz w:val="20"/>
          <w:szCs w:val="20"/>
        </w:rPr>
      </w:pPr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bzdghn2jl958" w:colFirst="0" w:colLast="0"/>
      <w:bookmarkEnd w:id="41"/>
      <w:r>
        <w:rPr>
          <w:b/>
          <w:bCs/>
          <w:sz w:val="34"/>
          <w:szCs w:val="34"/>
          <w:rtl w:val="0"/>
        </w:rPr>
        <w:t>AI Stack Summary</w:t>
      </w:r>
    </w:p>
    <w:tbl>
      <w:tblPr>
        <w:tblStyle w:val="16"/>
        <w:tblW w:w="47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5"/>
        <w:gridCol w:w="2450"/>
      </w:tblGrid>
      <w:tr w14:paraId="72AE422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4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Technology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5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Why</w:t>
            </w:r>
          </w:p>
        </w:tc>
      </w:tr>
      <w:tr w14:paraId="3B3C22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6">
            <w:pPr>
              <w:spacing w:before="240" w:after="240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"https://platform.openai.com/?utm_source=chatgpt.com"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OpenAI API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7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Fastest AI integration</w:t>
            </w:r>
          </w:p>
        </w:tc>
      </w:tr>
      <w:tr w14:paraId="6A9EF9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8">
            <w:pPr>
              <w:spacing w:before="240" w:after="240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"https://www.langchain.com/?utm_source=chatgpt.com"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LangChain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9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AI orchestration</w:t>
            </w:r>
          </w:p>
        </w:tc>
      </w:tr>
      <w:tr w14:paraId="7FDC61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A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Python Rules Engine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B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Reduces hallucinations</w:t>
            </w:r>
          </w:p>
        </w:tc>
      </w:tr>
    </w:tbl>
    <w:p w14:paraId="000000CC">
      <w:pPr>
        <w:spacing w:before="240" w:after="240"/>
        <w:rPr>
          <w:sz w:val="20"/>
          <w:szCs w:val="20"/>
        </w:rPr>
      </w:pPr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D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93vobvw6cuim" w:colFirst="0" w:colLast="0"/>
      <w:bookmarkEnd w:id="42"/>
      <w:r>
        <w:rPr>
          <w:b/>
          <w:bCs/>
          <w:sz w:val="46"/>
          <w:szCs w:val="46"/>
          <w:rtl w:val="0"/>
        </w:rPr>
        <w:t>5. Database</w:t>
      </w:r>
    </w:p>
    <w:p w14:paraId="000000CE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43" w:name="_a6j84x87t6gf" w:colFirst="0" w:colLast="0"/>
      <w:bookmarkEnd w:id="43"/>
      <w:r>
        <w:rPr>
          <w:b/>
          <w:bCs/>
          <w:sz w:val="46"/>
          <w:szCs w:val="46"/>
          <w:rtl w:val="0"/>
        </w:rPr>
        <w:t>Hackathon Recommendation</w:t>
      </w:r>
    </w:p>
    <w:p w14:paraId="000000C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2rbxkn4swqff" w:colFirst="0" w:colLast="0"/>
      <w:bookmarkEnd w:id="44"/>
      <w:r>
        <w:rPr>
          <w:b/>
          <w:bCs/>
          <w:sz w:val="34"/>
          <w:szCs w:val="34"/>
          <w:rtl w:val="0"/>
        </w:rPr>
        <w:t>SQLite or PostgreSQL</w:t>
      </w:r>
    </w:p>
    <w:p w14:paraId="000000D0">
      <w:pPr>
        <w:spacing w:before="240" w:after="240"/>
        <w:rPr>
          <w:sz w:val="20"/>
          <w:szCs w:val="20"/>
        </w:rPr>
      </w:pPr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45" w:name="_kcjci2oompkc" w:colFirst="0" w:colLast="0"/>
      <w:bookmarkEnd w:id="45"/>
      <w:r>
        <w:rPr>
          <w:b/>
          <w:bCs/>
          <w:sz w:val="46"/>
          <w:szCs w:val="46"/>
          <w:rtl w:val="0"/>
        </w:rPr>
        <w:t>Best Choice for 12 Hours</w:t>
      </w:r>
    </w:p>
    <w:p w14:paraId="000000D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4n0b5mp4gcqj" w:colFirst="0" w:colLast="0"/>
      <w:bookmarkEnd w:id="46"/>
      <w:r>
        <w:rPr>
          <w:b/>
          <w:bCs/>
          <w:sz w:val="34"/>
          <w:szCs w:val="34"/>
          <w:rtl w:val="0"/>
        </w:rPr>
        <w:t>SQLite</w:t>
      </w:r>
    </w:p>
    <w:p w14:paraId="000000D3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Why:</w:t>
      </w:r>
    </w:p>
    <w:p w14:paraId="000000D4">
      <w:pPr>
        <w:numPr>
          <w:ilvl w:val="0"/>
          <w:numId w:val="18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Zero setup</w:t>
      </w:r>
    </w:p>
    <w:p w14:paraId="000000D5">
      <w:pPr>
        <w:numPr>
          <w:ilvl w:val="0"/>
          <w:numId w:val="18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Local database</w:t>
      </w:r>
    </w:p>
    <w:p w14:paraId="000000D6">
      <w:pPr>
        <w:numPr>
          <w:ilvl w:val="0"/>
          <w:numId w:val="18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Extremely fast development</w:t>
      </w:r>
    </w:p>
    <w:p w14:paraId="000000D7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Store:</w:t>
      </w:r>
    </w:p>
    <w:p w14:paraId="000000D8">
      <w:pPr>
        <w:numPr>
          <w:ilvl w:val="0"/>
          <w:numId w:val="19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Uploaded reports</w:t>
      </w:r>
    </w:p>
    <w:p w14:paraId="000000D9">
      <w:pPr>
        <w:numPr>
          <w:ilvl w:val="0"/>
          <w:numId w:val="19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Extracted values</w:t>
      </w:r>
    </w:p>
    <w:p w14:paraId="000000DA">
      <w:pPr>
        <w:numPr>
          <w:ilvl w:val="0"/>
          <w:numId w:val="19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Risk summaries</w:t>
      </w:r>
    </w:p>
    <w:p w14:paraId="000000DB">
      <w:pPr>
        <w:spacing w:before="240" w:after="240"/>
        <w:rPr>
          <w:sz w:val="20"/>
          <w:szCs w:val="20"/>
        </w:rPr>
      </w:pPr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C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47" w:name="_8hni9hjbj28z" w:colFirst="0" w:colLast="0"/>
      <w:bookmarkEnd w:id="47"/>
      <w:r>
        <w:rPr>
          <w:b/>
          <w:bCs/>
          <w:sz w:val="46"/>
          <w:szCs w:val="46"/>
          <w:rtl w:val="0"/>
        </w:rPr>
        <w:t>If Deploying Publicly</w:t>
      </w:r>
    </w:p>
    <w:p w14:paraId="000000D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ynqxlxgttrjy" w:colFirst="0" w:colLast="0"/>
      <w:bookmarkEnd w:id="48"/>
      <w:r>
        <w:rPr>
          <w:b/>
          <w:bCs/>
          <w:sz w:val="34"/>
          <w:szCs w:val="34"/>
          <w:rtl w:val="0"/>
        </w:rPr>
        <w:t>PostgreSQL</w:t>
      </w:r>
    </w:p>
    <w:p w14:paraId="000000DE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Because:</w:t>
      </w:r>
    </w:p>
    <w:p w14:paraId="000000DF">
      <w:pPr>
        <w:numPr>
          <w:ilvl w:val="0"/>
          <w:numId w:val="20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Better scalability</w:t>
      </w:r>
    </w:p>
    <w:p w14:paraId="000000E0">
      <w:pPr>
        <w:numPr>
          <w:ilvl w:val="0"/>
          <w:numId w:val="20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Structured medical data</w:t>
      </w:r>
    </w:p>
    <w:p w14:paraId="000000E1">
      <w:pPr>
        <w:numPr>
          <w:ilvl w:val="0"/>
          <w:numId w:val="20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Better querying</w:t>
      </w:r>
    </w:p>
    <w:p w14:paraId="000000E2">
      <w:pPr>
        <w:spacing w:before="240" w:after="240"/>
        <w:rPr>
          <w:sz w:val="20"/>
          <w:szCs w:val="20"/>
        </w:rPr>
      </w:pPr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cixspuody116" w:colFirst="0" w:colLast="0"/>
      <w:bookmarkEnd w:id="49"/>
      <w:r>
        <w:rPr>
          <w:b/>
          <w:bCs/>
          <w:sz w:val="34"/>
          <w:szCs w:val="34"/>
          <w:rtl w:val="0"/>
        </w:rPr>
        <w:t>Database Recommendation</w:t>
      </w:r>
    </w:p>
    <w:tbl>
      <w:tblPr>
        <w:tblStyle w:val="17"/>
        <w:tblW w:w="32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50"/>
        <w:gridCol w:w="1400"/>
      </w:tblGrid>
      <w:tr w14:paraId="484FA9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4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Stage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5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Database</w:t>
            </w:r>
          </w:p>
        </w:tc>
      </w:tr>
      <w:tr w14:paraId="07EA76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6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Hackathon MVP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7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SQLite</w:t>
            </w:r>
          </w:p>
        </w:tc>
      </w:tr>
      <w:tr w14:paraId="59DC53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8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Production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9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PostgreSQL</w:t>
            </w:r>
          </w:p>
        </w:tc>
      </w:tr>
    </w:tbl>
    <w:p w14:paraId="000000EA">
      <w:pPr>
        <w:spacing w:before="240" w:after="240"/>
        <w:rPr>
          <w:sz w:val="20"/>
          <w:szCs w:val="20"/>
        </w:rPr>
      </w:pPr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B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50" w:name="_h5a6juy8l6jh" w:colFirst="0" w:colLast="0"/>
      <w:bookmarkEnd w:id="50"/>
      <w:r>
        <w:rPr>
          <w:b/>
          <w:bCs/>
          <w:sz w:val="46"/>
          <w:szCs w:val="46"/>
          <w:rtl w:val="0"/>
        </w:rPr>
        <w:t>6. Authentication</w:t>
      </w:r>
    </w:p>
    <w:p w14:paraId="000000EC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51" w:name="_htwkv87u95pt" w:colFirst="0" w:colLast="0"/>
      <w:bookmarkEnd w:id="51"/>
      <w:r>
        <w:rPr>
          <w:b/>
          <w:bCs/>
          <w:sz w:val="46"/>
          <w:szCs w:val="46"/>
          <w:rtl w:val="0"/>
        </w:rPr>
        <w:t>For 12 Hours</w:t>
      </w:r>
    </w:p>
    <w:p w14:paraId="000000E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pb0ot840wamd" w:colFirst="0" w:colLast="0"/>
      <w:bookmarkEnd w:id="52"/>
      <w:r>
        <w:rPr>
          <w:b/>
          <w:bCs/>
          <w:sz w:val="34"/>
          <w:szCs w:val="34"/>
          <w:rtl w:val="0"/>
        </w:rPr>
        <w:t>Recommendation</w:t>
      </w:r>
    </w:p>
    <w:p w14:paraId="000000E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2uih8no7oyzi" w:colFirst="0" w:colLast="0"/>
      <w:bookmarkEnd w:id="53"/>
      <w:r>
        <w:rPr>
          <w:b/>
          <w:bCs/>
          <w:color w:val="000000"/>
          <w:sz w:val="26"/>
          <w:szCs w:val="26"/>
          <w:rtl w:val="0"/>
        </w:rPr>
        <w:t>Skip Auth Completely</w:t>
      </w:r>
    </w:p>
    <w:p w14:paraId="000000EF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Your own PRD already excludes authentication for MVP scope.</w:t>
      </w:r>
    </w:p>
    <w:p w14:paraId="000000F0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This is the correct decision.</w:t>
      </w:r>
    </w:p>
    <w:p w14:paraId="000000F1">
      <w:pPr>
        <w:spacing w:before="240" w:after="240"/>
        <w:rPr>
          <w:sz w:val="20"/>
          <w:szCs w:val="20"/>
        </w:rPr>
      </w:pPr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2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54" w:name="_kwgxafp7hlgo" w:colFirst="0" w:colLast="0"/>
      <w:bookmarkEnd w:id="54"/>
      <w:r>
        <w:rPr>
          <w:b/>
          <w:bCs/>
          <w:sz w:val="46"/>
          <w:szCs w:val="46"/>
          <w:rtl w:val="0"/>
        </w:rPr>
        <w:t>Optional Quick Auth</w:t>
      </w:r>
    </w:p>
    <w:p w14:paraId="000000F3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If judges ask:</w:t>
      </w:r>
      <w:r>
        <w:rPr>
          <w:sz w:val="20"/>
          <w:szCs w:val="20"/>
          <w:rtl w:val="0"/>
        </w:rPr>
        <w:br w:type="textWrapping"/>
      </w:r>
      <w:r>
        <w:rPr>
          <w:sz w:val="20"/>
          <w:szCs w:val="20"/>
          <w:rtl w:val="0"/>
        </w:rPr>
        <w:t>Use:</w:t>
      </w:r>
    </w:p>
    <w:p w14:paraId="000000F4">
      <w:pPr>
        <w:numPr>
          <w:ilvl w:val="0"/>
          <w:numId w:val="21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Clerk</w:t>
      </w:r>
    </w:p>
    <w:p w14:paraId="000000F5">
      <w:pPr>
        <w:numPr>
          <w:ilvl w:val="0"/>
          <w:numId w:val="21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Auth.js</w:t>
      </w:r>
    </w:p>
    <w:p w14:paraId="000000F6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because setup is extremely fast.</w:t>
      </w:r>
    </w:p>
    <w:p w14:paraId="000000F7">
      <w:pPr>
        <w:spacing w:before="240" w:after="240"/>
        <w:rPr>
          <w:sz w:val="20"/>
          <w:szCs w:val="20"/>
        </w:rPr>
      </w:pPr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88ngz36e65bw" w:colFirst="0" w:colLast="0"/>
      <w:bookmarkEnd w:id="55"/>
      <w:r>
        <w:rPr>
          <w:b/>
          <w:bCs/>
          <w:sz w:val="34"/>
          <w:szCs w:val="34"/>
          <w:rtl w:val="0"/>
        </w:rPr>
        <w:t>Best Choice</w:t>
      </w:r>
    </w:p>
    <w:tbl>
      <w:tblPr>
        <w:tblStyle w:val="18"/>
        <w:tblW w:w="38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75"/>
        <w:gridCol w:w="2030"/>
      </w:tblGrid>
      <w:tr w14:paraId="7FB01D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9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Situation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A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Recommendation</w:t>
            </w:r>
          </w:p>
        </w:tc>
      </w:tr>
      <w:tr w14:paraId="146685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B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Pure Hackathon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C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No auth</w:t>
            </w:r>
          </w:p>
        </w:tc>
      </w:tr>
      <w:tr w14:paraId="29093F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D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Optional polish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E">
            <w:pPr>
              <w:spacing w:before="240" w:after="240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"https://clerk.com/?utm_source=chatgpt.com"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Clerk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</w:tr>
    </w:tbl>
    <w:p w14:paraId="000000FF">
      <w:pPr>
        <w:spacing w:before="240" w:after="240"/>
        <w:rPr>
          <w:sz w:val="20"/>
          <w:szCs w:val="20"/>
        </w:rPr>
      </w:pPr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00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56" w:name="_d6o9v9mu4gj8" w:colFirst="0" w:colLast="0"/>
      <w:bookmarkEnd w:id="56"/>
      <w:r>
        <w:rPr>
          <w:b/>
          <w:bCs/>
          <w:sz w:val="46"/>
          <w:szCs w:val="46"/>
          <w:rtl w:val="0"/>
        </w:rPr>
        <w:t>7. File Storage</w:t>
      </w:r>
    </w:p>
    <w:p w14:paraId="0000010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ns9pyme4ptjf" w:colFirst="0" w:colLast="0"/>
      <w:bookmarkEnd w:id="57"/>
      <w:r>
        <w:rPr>
          <w:b/>
          <w:bCs/>
          <w:sz w:val="34"/>
          <w:szCs w:val="34"/>
          <w:rtl w:val="0"/>
        </w:rPr>
        <w:t>Recommended</w:t>
      </w:r>
    </w:p>
    <w:p w14:paraId="0000010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2e5n41snwayu" w:colFirst="0" w:colLast="0"/>
      <w:bookmarkEnd w:id="58"/>
      <w:r>
        <w:rPr>
          <w:b/>
          <w:bCs/>
          <w:color w:val="000000"/>
          <w:sz w:val="26"/>
          <w:szCs w:val="26"/>
          <w:rtl w:val="0"/>
        </w:rPr>
        <w:t>Local Temporary Storage</w:t>
      </w:r>
    </w:p>
    <w:p w14:paraId="00000103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For MVP:</w:t>
      </w:r>
    </w:p>
    <w:p w14:paraId="00000104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uploads/</w:t>
      </w:r>
    </w:p>
    <w:p w14:paraId="00000105">
      <w:pPr>
        <w:spacing w:before="240" w:after="240"/>
        <w:rPr>
          <w:sz w:val="20"/>
          <w:szCs w:val="20"/>
        </w:rPr>
      </w:pPr>
    </w:p>
    <w:p w14:paraId="00000106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Simple and fast.</w:t>
      </w:r>
    </w:p>
    <w:p w14:paraId="00000107">
      <w:pPr>
        <w:spacing w:before="240" w:after="240"/>
        <w:rPr>
          <w:sz w:val="20"/>
          <w:szCs w:val="20"/>
        </w:rPr>
      </w:pPr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08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59" w:name="_ubkd9iqh92wn" w:colFirst="0" w:colLast="0"/>
      <w:bookmarkEnd w:id="59"/>
      <w:r>
        <w:rPr>
          <w:b/>
          <w:bCs/>
          <w:sz w:val="46"/>
          <w:szCs w:val="46"/>
          <w:rtl w:val="0"/>
        </w:rPr>
        <w:t>Production Upgrade</w:t>
      </w:r>
    </w:p>
    <w:p w14:paraId="00000109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Use:</w:t>
      </w:r>
    </w:p>
    <w:p w14:paraId="0000010A">
      <w:pPr>
        <w:numPr>
          <w:ilvl w:val="0"/>
          <w:numId w:val="22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AWS S3</w:t>
      </w:r>
    </w:p>
    <w:p w14:paraId="0000010B">
      <w:pPr>
        <w:numPr>
          <w:ilvl w:val="0"/>
          <w:numId w:val="22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Cloudflare R2</w:t>
      </w:r>
    </w:p>
    <w:p w14:paraId="0000010C">
      <w:pPr>
        <w:spacing w:before="240" w:after="240"/>
        <w:rPr>
          <w:sz w:val="20"/>
          <w:szCs w:val="20"/>
        </w:rPr>
      </w:pPr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0D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60" w:name="_j7rerld5yaxz" w:colFirst="0" w:colLast="0"/>
      <w:bookmarkEnd w:id="60"/>
      <w:r>
        <w:rPr>
          <w:b/>
          <w:bCs/>
          <w:sz w:val="46"/>
          <w:szCs w:val="46"/>
          <w:rtl w:val="0"/>
        </w:rPr>
        <w:t>8. Deployment</w:t>
      </w:r>
    </w:p>
    <w:p w14:paraId="0000010E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61" w:name="_ln7255h47o6s" w:colFirst="0" w:colLast="0"/>
      <w:bookmarkEnd w:id="61"/>
      <w:r>
        <w:rPr>
          <w:b/>
          <w:bCs/>
          <w:sz w:val="46"/>
          <w:szCs w:val="46"/>
          <w:rtl w:val="0"/>
        </w:rPr>
        <w:t>Best 2026 Deployment Stack</w:t>
      </w:r>
    </w:p>
    <w:p w14:paraId="0000010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68g5ibp3vj8y" w:colFirst="0" w:colLast="0"/>
      <w:bookmarkEnd w:id="62"/>
      <w:r>
        <w:rPr>
          <w:b/>
          <w:bCs/>
          <w:sz w:val="34"/>
          <w:szCs w:val="34"/>
          <w:rtl w:val="0"/>
        </w:rPr>
        <w:t>Frontend</w:t>
      </w:r>
    </w:p>
    <w:p w14:paraId="0000011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qsvpozddiw6h" w:colFirst="0" w:colLast="0"/>
      <w:bookmarkEnd w:id="63"/>
      <w:r>
        <w:rPr>
          <w:b/>
          <w:bCs/>
          <w:color w:val="000000"/>
          <w:sz w:val="26"/>
          <w:szCs w:val="26"/>
          <w:rtl w:val="0"/>
        </w:rPr>
        <w:t>Vercel</w:t>
      </w:r>
    </w:p>
    <w:p w14:paraId="00000111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Why:</w:t>
      </w:r>
    </w:p>
    <w:p w14:paraId="00000112">
      <w:pPr>
        <w:numPr>
          <w:ilvl w:val="0"/>
          <w:numId w:val="23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Instant Next.js deployment</w:t>
      </w:r>
    </w:p>
    <w:p w14:paraId="00000113">
      <w:pPr>
        <w:numPr>
          <w:ilvl w:val="0"/>
          <w:numId w:val="23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Best React hosting</w:t>
      </w:r>
    </w:p>
    <w:p w14:paraId="00000114">
      <w:pPr>
        <w:numPr>
          <w:ilvl w:val="0"/>
          <w:numId w:val="23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Simple CI/CD</w:t>
      </w:r>
    </w:p>
    <w:p w14:paraId="00000115">
      <w:pPr>
        <w:spacing w:before="240" w:after="240"/>
        <w:rPr>
          <w:sz w:val="20"/>
          <w:szCs w:val="20"/>
        </w:rPr>
      </w:pPr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4" w:name="_fih69zlbb183" w:colFirst="0" w:colLast="0"/>
      <w:bookmarkEnd w:id="64"/>
      <w:r>
        <w:rPr>
          <w:b/>
          <w:bCs/>
          <w:sz w:val="34"/>
          <w:szCs w:val="34"/>
          <w:rtl w:val="0"/>
        </w:rPr>
        <w:t>Backend</w:t>
      </w:r>
    </w:p>
    <w:p w14:paraId="0000011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pjobtschq2fi" w:colFirst="0" w:colLast="0"/>
      <w:bookmarkEnd w:id="65"/>
      <w:r>
        <w:rPr>
          <w:b/>
          <w:bCs/>
          <w:color w:val="000000"/>
          <w:sz w:val="26"/>
          <w:szCs w:val="26"/>
          <w:rtl w:val="0"/>
        </w:rPr>
        <w:t>Railway or Render</w:t>
      </w:r>
    </w:p>
    <w:p w14:paraId="00000118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Why:</w:t>
      </w:r>
    </w:p>
    <w:p w14:paraId="00000119">
      <w:pPr>
        <w:numPr>
          <w:ilvl w:val="0"/>
          <w:numId w:val="24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Easy FastAPI deployment</w:t>
      </w:r>
    </w:p>
    <w:p w14:paraId="0000011A">
      <w:pPr>
        <w:numPr>
          <w:ilvl w:val="0"/>
          <w:numId w:val="24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Fast hackathon setup</w:t>
      </w:r>
    </w:p>
    <w:p w14:paraId="0000011B">
      <w:pPr>
        <w:numPr>
          <w:ilvl w:val="0"/>
          <w:numId w:val="24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Minimal DevOps</w:t>
      </w:r>
    </w:p>
    <w:p w14:paraId="0000011C">
      <w:pPr>
        <w:spacing w:before="240" w:after="240"/>
        <w:rPr>
          <w:sz w:val="20"/>
          <w:szCs w:val="20"/>
        </w:rPr>
      </w:pPr>
      <w: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ddv2rn5j09v3" w:colFirst="0" w:colLast="0"/>
      <w:bookmarkEnd w:id="66"/>
      <w:r>
        <w:rPr>
          <w:b/>
          <w:bCs/>
          <w:sz w:val="34"/>
          <w:szCs w:val="34"/>
          <w:rtl w:val="0"/>
        </w:rPr>
        <w:t>Best Combo</w:t>
      </w:r>
    </w:p>
    <w:tbl>
      <w:tblPr>
        <w:tblStyle w:val="19"/>
        <w:tblW w:w="32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15"/>
        <w:gridCol w:w="2165"/>
      </w:tblGrid>
      <w:tr w14:paraId="032482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E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Layer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F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Platform</w:t>
            </w:r>
          </w:p>
        </w:tc>
      </w:tr>
      <w:tr w14:paraId="0E0413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Frontend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1">
            <w:pPr>
              <w:spacing w:before="240" w:after="240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"https://vercel.com/?utm_source=chatgpt.com"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Vercel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</w:tr>
      <w:tr w14:paraId="005A74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Backend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3">
            <w:pPr>
              <w:spacing w:before="240" w:after="240"/>
              <w:rPr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"https://railway.app/?utm_source=chatgpt.com"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Railway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</w:tr>
      <w:tr w14:paraId="618EB1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4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Database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5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SQLite/PostgreSQL</w:t>
            </w:r>
          </w:p>
        </w:tc>
      </w:tr>
    </w:tbl>
    <w:p w14:paraId="00000126">
      <w:pPr>
        <w:spacing w:before="240" w:after="240"/>
        <w:rPr>
          <w:sz w:val="20"/>
          <w:szCs w:val="20"/>
        </w:rPr>
      </w:pPr>
      <w: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27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67" w:name="_1ge54hmf5qkq" w:colFirst="0" w:colLast="0"/>
      <w:bookmarkEnd w:id="67"/>
      <w:r>
        <w:rPr>
          <w:b/>
          <w:bCs/>
          <w:sz w:val="46"/>
          <w:szCs w:val="46"/>
          <w:rtl w:val="0"/>
        </w:rPr>
        <w:t>9. Recommended Final Architecture</w:t>
      </w:r>
    </w:p>
    <w:p w14:paraId="00000128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Next.js Frontend</w:t>
      </w:r>
    </w:p>
    <w:p w14:paraId="00000129">
      <w:pPr>
        <w:spacing w:before="240" w:after="240"/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 xml:space="preserve">        ↓</w:t>
      </w:r>
    </w:p>
    <w:p w14:paraId="0000012A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FastAPI Backend</w:t>
      </w:r>
    </w:p>
    <w:p w14:paraId="0000012B">
      <w:pPr>
        <w:spacing w:before="240" w:after="240"/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 xml:space="preserve">        ↓</w:t>
      </w:r>
    </w:p>
    <w:p w14:paraId="0000012C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OCR Pipeline</w:t>
      </w:r>
    </w:p>
    <w:p w14:paraId="0000012D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(PaddleOCR + Tesseract)</w:t>
      </w:r>
    </w:p>
    <w:p w14:paraId="0000012E">
      <w:pPr>
        <w:spacing w:before="240" w:after="240"/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 xml:space="preserve">        ↓</w:t>
      </w:r>
    </w:p>
    <w:p w14:paraId="0000012F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Medical Parser</w:t>
      </w:r>
    </w:p>
    <w:p w14:paraId="00000130">
      <w:pPr>
        <w:spacing w:before="240" w:after="240"/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 xml:space="preserve">        ↓</w:t>
      </w:r>
    </w:p>
    <w:p w14:paraId="00000131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Rule Engine</w:t>
      </w:r>
    </w:p>
    <w:p w14:paraId="00000132">
      <w:pPr>
        <w:spacing w:before="240" w:after="240"/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 xml:space="preserve">        ↓</w:t>
      </w:r>
    </w:p>
    <w:p w14:paraId="00000133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OpenAI API</w:t>
      </w:r>
    </w:p>
    <w:p w14:paraId="00000134">
      <w:pPr>
        <w:spacing w:before="240" w:after="240"/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 xml:space="preserve">        ↓</w:t>
      </w:r>
    </w:p>
    <w:p w14:paraId="00000135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Risk Dashboard</w:t>
      </w:r>
    </w:p>
    <w:p w14:paraId="00000136">
      <w:pPr>
        <w:spacing w:before="240" w:after="240"/>
        <w:rPr>
          <w:sz w:val="20"/>
          <w:szCs w:val="20"/>
        </w:rPr>
      </w:pPr>
    </w:p>
    <w:p w14:paraId="00000137">
      <w:pPr>
        <w:spacing w:before="240" w:after="240"/>
        <w:rPr>
          <w:sz w:val="20"/>
          <w:szCs w:val="20"/>
        </w:rPr>
      </w:pPr>
      <w: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38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68" w:name="_n1prwuhib6da" w:colFirst="0" w:colLast="0"/>
      <w:bookmarkEnd w:id="68"/>
      <w:r>
        <w:rPr>
          <w:b/>
          <w:bCs/>
          <w:sz w:val="46"/>
          <w:szCs w:val="46"/>
          <w:rtl w:val="0"/>
        </w:rPr>
        <w:t>10. Best Stack for YOUR Specific Project</w:t>
      </w:r>
    </w:p>
    <w:p w14:paraId="00000139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9" w:name="_lvxf2zx3p8r8" w:colFirst="0" w:colLast="0"/>
      <w:bookmarkEnd w:id="69"/>
      <w:r>
        <w:rPr>
          <w:b/>
          <w:bCs/>
          <w:sz w:val="34"/>
          <w:szCs w:val="34"/>
          <w:rtl w:val="0"/>
        </w:rPr>
        <w:t>Final Recommended Stack</w:t>
      </w:r>
    </w:p>
    <w:tbl>
      <w:tblPr>
        <w:tblStyle w:val="20"/>
        <w:tblW w:w="42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60"/>
        <w:gridCol w:w="2510"/>
      </w:tblGrid>
      <w:tr w14:paraId="5CD4A4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A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Category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B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Best Choice</w:t>
            </w:r>
          </w:p>
        </w:tc>
      </w:tr>
      <w:tr w14:paraId="17DD9B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C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Frontend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D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Next.js 16</w:t>
            </w:r>
          </w:p>
        </w:tc>
      </w:tr>
      <w:tr w14:paraId="5B7DDA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E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Styling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F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Tailwind CSS</w:t>
            </w:r>
          </w:p>
        </w:tc>
      </w:tr>
      <w:tr w14:paraId="1E7A4E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UI Components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1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shadcn/ui</w:t>
            </w:r>
          </w:p>
        </w:tc>
      </w:tr>
      <w:tr w14:paraId="021A18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2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Backend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3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FastAPI</w:t>
            </w:r>
          </w:p>
        </w:tc>
      </w:tr>
      <w:tr w14:paraId="4B07A9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4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OCR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5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PaddleOCR + Tesseract</w:t>
            </w:r>
          </w:p>
        </w:tc>
      </w:tr>
      <w:tr w14:paraId="41C30C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6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7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OpenAI API</w:t>
            </w:r>
          </w:p>
        </w:tc>
      </w:tr>
      <w:tr w14:paraId="7E7940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8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Charts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9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Recharts</w:t>
            </w:r>
          </w:p>
        </w:tc>
      </w:tr>
      <w:tr w14:paraId="265513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A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Database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B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SQLite</w:t>
            </w:r>
          </w:p>
        </w:tc>
      </w:tr>
      <w:tr w14:paraId="75A8E7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C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Deployment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D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Vercel + Railway</w:t>
            </w:r>
          </w:p>
        </w:tc>
      </w:tr>
    </w:tbl>
    <w:p w14:paraId="0000014E">
      <w:pPr>
        <w:spacing w:before="240" w:after="240"/>
        <w:rPr>
          <w:sz w:val="20"/>
          <w:szCs w:val="20"/>
        </w:rPr>
      </w:pPr>
      <w: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4F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70" w:name="_u90xdjy9mvuv" w:colFirst="0" w:colLast="0"/>
      <w:bookmarkEnd w:id="70"/>
      <w:r>
        <w:rPr>
          <w:b/>
          <w:bCs/>
          <w:sz w:val="46"/>
          <w:szCs w:val="46"/>
          <w:rtl w:val="0"/>
        </w:rPr>
        <w:t>11. Why This Stack Wins Hackathons</w:t>
      </w:r>
    </w:p>
    <w:p w14:paraId="0000015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1" w:name="_l8ru2x20geav" w:colFirst="0" w:colLast="0"/>
      <w:bookmarkEnd w:id="71"/>
      <w:r>
        <w:rPr>
          <w:b/>
          <w:bCs/>
          <w:sz w:val="34"/>
          <w:szCs w:val="34"/>
          <w:rtl w:val="0"/>
        </w:rPr>
        <w:t>A. Looks Modern</w:t>
      </w:r>
    </w:p>
    <w:p w14:paraId="00000151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Judges notice polished UI immediately.</w:t>
      </w:r>
    </w:p>
    <w:p w14:paraId="00000152">
      <w:pPr>
        <w:spacing w:before="240" w:after="240"/>
        <w:rPr>
          <w:sz w:val="20"/>
          <w:szCs w:val="20"/>
        </w:rPr>
      </w:pPr>
      <w: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qiljjru82dr5" w:colFirst="0" w:colLast="0"/>
      <w:bookmarkEnd w:id="72"/>
      <w:r>
        <w:rPr>
          <w:b/>
          <w:bCs/>
          <w:sz w:val="34"/>
          <w:szCs w:val="34"/>
          <w:rtl w:val="0"/>
        </w:rPr>
        <w:t>B. AI + Healthcare Combo</w:t>
      </w:r>
    </w:p>
    <w:p w14:paraId="00000154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Strong innovation perception.</w:t>
      </w:r>
    </w:p>
    <w:p w14:paraId="00000155">
      <w:pPr>
        <w:spacing w:before="240" w:after="240"/>
        <w:rPr>
          <w:sz w:val="20"/>
          <w:szCs w:val="20"/>
        </w:rPr>
      </w:pPr>
      <w: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3" w:name="_oxbkn9f5gvy6" w:colFirst="0" w:colLast="0"/>
      <w:bookmarkEnd w:id="73"/>
      <w:r>
        <w:rPr>
          <w:b/>
          <w:bCs/>
          <w:sz w:val="34"/>
          <w:szCs w:val="34"/>
          <w:rtl w:val="0"/>
        </w:rPr>
        <w:t>C. Fast Development</w:t>
      </w:r>
    </w:p>
    <w:p w14:paraId="00000157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You can realistically build:</w:t>
      </w:r>
    </w:p>
    <w:p w14:paraId="00000158">
      <w:pPr>
        <w:numPr>
          <w:ilvl w:val="0"/>
          <w:numId w:val="25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Upload</w:t>
      </w:r>
    </w:p>
    <w:p w14:paraId="00000159">
      <w:pPr>
        <w:numPr>
          <w:ilvl w:val="0"/>
          <w:numId w:val="25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OCR</w:t>
      </w:r>
    </w:p>
    <w:p w14:paraId="0000015A">
      <w:pPr>
        <w:numPr>
          <w:ilvl w:val="0"/>
          <w:numId w:val="25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AI explanation</w:t>
      </w:r>
    </w:p>
    <w:p w14:paraId="0000015B">
      <w:pPr>
        <w:numPr>
          <w:ilvl w:val="0"/>
          <w:numId w:val="25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Dashboard</w:t>
      </w:r>
    </w:p>
    <w:p w14:paraId="0000015C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within 12 hours.</w:t>
      </w:r>
    </w:p>
    <w:p w14:paraId="0000015D">
      <w:pPr>
        <w:spacing w:before="240" w:after="240"/>
        <w:rPr>
          <w:sz w:val="20"/>
          <w:szCs w:val="20"/>
        </w:rPr>
      </w:pPr>
      <w: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4" w:name="_fhcsax7r7z6e" w:colFirst="0" w:colLast="0"/>
      <w:bookmarkEnd w:id="74"/>
      <w:r>
        <w:rPr>
          <w:b/>
          <w:bCs/>
          <w:sz w:val="34"/>
          <w:szCs w:val="34"/>
          <w:rtl w:val="0"/>
        </w:rPr>
        <w:t>D. Minimal Infrastructure Pain</w:t>
      </w:r>
    </w:p>
    <w:p w14:paraId="0000015F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No Kubernetes.</w:t>
      </w:r>
      <w:r>
        <w:rPr>
          <w:sz w:val="20"/>
          <w:szCs w:val="20"/>
          <w:rtl w:val="0"/>
        </w:rPr>
        <w:br w:type="textWrapping"/>
      </w:r>
      <w:r>
        <w:rPr>
          <w:sz w:val="20"/>
          <w:szCs w:val="20"/>
          <w:rtl w:val="0"/>
        </w:rPr>
        <w:t>No Docker complexity.</w:t>
      </w:r>
      <w:r>
        <w:rPr>
          <w:sz w:val="20"/>
          <w:szCs w:val="20"/>
          <w:rtl w:val="0"/>
        </w:rPr>
        <w:br w:type="textWrapping"/>
      </w:r>
      <w:r>
        <w:rPr>
          <w:sz w:val="20"/>
          <w:szCs w:val="20"/>
          <w:rtl w:val="0"/>
        </w:rPr>
        <w:t>No AWS debugging.</w:t>
      </w:r>
    </w:p>
    <w:p w14:paraId="00000160">
      <w:pPr>
        <w:spacing w:before="240" w:after="240"/>
        <w:rPr>
          <w:sz w:val="20"/>
          <w:szCs w:val="20"/>
        </w:rPr>
      </w:pPr>
      <w: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6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75" w:name="_ghs9mk75728m" w:colFirst="0" w:colLast="0"/>
      <w:bookmarkEnd w:id="75"/>
      <w:r>
        <w:rPr>
          <w:b/>
          <w:bCs/>
          <w:sz w:val="46"/>
          <w:szCs w:val="46"/>
          <w:rtl w:val="0"/>
        </w:rPr>
        <w:t>12. What NOT To Use</w:t>
      </w:r>
    </w:p>
    <w:tbl>
      <w:tblPr>
        <w:tblStyle w:val="21"/>
        <w:tblW w:w="50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05"/>
        <w:gridCol w:w="2615"/>
      </w:tblGrid>
      <w:tr w14:paraId="45EF6C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2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Avoid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3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Reason</w:t>
            </w:r>
          </w:p>
        </w:tc>
      </w:tr>
      <w:tr w14:paraId="0BD30F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4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Django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5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Too heavy</w:t>
            </w:r>
          </w:p>
        </w:tc>
      </w:tr>
      <w:tr w14:paraId="7A8422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6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Firebase-only backend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7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Poor OCR/AI ecosystem</w:t>
            </w:r>
          </w:p>
        </w:tc>
      </w:tr>
      <w:tr w14:paraId="6AC2CA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8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MERN stack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9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Weak AI integration</w:t>
            </w:r>
          </w:p>
        </w:tc>
      </w:tr>
      <w:tr w14:paraId="1BEACC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A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Self-hosted LLMs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B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Too slow for hackathon</w:t>
            </w:r>
          </w:p>
        </w:tc>
      </w:tr>
      <w:tr w14:paraId="2E4222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C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Kubernetes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D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Massive overkill</w:t>
            </w:r>
          </w:p>
        </w:tc>
      </w:tr>
    </w:tbl>
    <w:p w14:paraId="0000016E">
      <w:pPr>
        <w:spacing w:before="240" w:after="240"/>
        <w:rPr>
          <w:sz w:val="20"/>
          <w:szCs w:val="20"/>
        </w:rPr>
      </w:pPr>
      <w: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6F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76" w:name="_cswnby394xzd" w:colFirst="0" w:colLast="0"/>
      <w:bookmarkEnd w:id="76"/>
      <w:r>
        <w:rPr>
          <w:b/>
          <w:bCs/>
          <w:sz w:val="46"/>
          <w:szCs w:val="46"/>
          <w:rtl w:val="0"/>
        </w:rPr>
        <w:t>13. Final Recommendation</w:t>
      </w:r>
    </w:p>
    <w:p w14:paraId="00000170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For your Smart Medical Report Analyzer, the strongest 2026 hackathon architecture is:</w:t>
      </w:r>
    </w:p>
    <w:p w14:paraId="00000171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Next.js + Tailwind + shadcn/ui</w:t>
      </w:r>
    </w:p>
    <w:p w14:paraId="00000172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+</w:t>
      </w:r>
    </w:p>
    <w:p w14:paraId="00000173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FastAPI + PaddleOCR + OpenAI</w:t>
      </w:r>
    </w:p>
    <w:p w14:paraId="00000174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+</w:t>
      </w:r>
    </w:p>
    <w:p w14:paraId="00000175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SQLite</w:t>
      </w:r>
    </w:p>
    <w:p w14:paraId="00000176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+</w:t>
      </w:r>
    </w:p>
    <w:p w14:paraId="00000177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Vercel + Railway</w:t>
      </w:r>
    </w:p>
    <w:p w14:paraId="00000178">
      <w:pPr>
        <w:spacing w:before="240" w:after="240"/>
        <w:rPr>
          <w:sz w:val="20"/>
          <w:szCs w:val="20"/>
        </w:rPr>
      </w:pPr>
    </w:p>
    <w:p w14:paraId="00000179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because it gives you:</w:t>
      </w:r>
    </w:p>
    <w:p w14:paraId="0000017A">
      <w:pPr>
        <w:numPr>
          <w:ilvl w:val="0"/>
          <w:numId w:val="26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Fastest development</w:t>
      </w:r>
    </w:p>
    <w:p w14:paraId="0000017B">
      <w:pPr>
        <w:numPr>
          <w:ilvl w:val="0"/>
          <w:numId w:val="26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Best AI ecosystem</w:t>
      </w:r>
    </w:p>
    <w:p w14:paraId="0000017C">
      <w:pPr>
        <w:numPr>
          <w:ilvl w:val="0"/>
          <w:numId w:val="26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Modern healthcare UI</w:t>
      </w:r>
    </w:p>
    <w:p w14:paraId="0000017D">
      <w:pPr>
        <w:numPr>
          <w:ilvl w:val="0"/>
          <w:numId w:val="26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Smooth deployment</w:t>
      </w:r>
    </w:p>
    <w:p w14:paraId="0000017E">
      <w:pPr>
        <w:numPr>
          <w:ilvl w:val="0"/>
          <w:numId w:val="26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Strong demo impact</w:t>
      </w:r>
    </w:p>
    <w:p w14:paraId="0000017F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while staying realistic for a 12-hour build.</w:t>
      </w:r>
    </w:p>
    <w:p w14:paraId="00000180">
      <w:pPr>
        <w:spacing w:before="240" w:after="240"/>
        <w:rPr>
          <w:sz w:val="20"/>
          <w:szCs w:val="20"/>
        </w:rPr>
      </w:pPr>
    </w:p>
    <w:p w14:paraId="00000181">
      <w:pPr>
        <w:rPr>
          <w:sz w:val="20"/>
          <w:szCs w:val="20"/>
        </w:rPr>
      </w:pPr>
      <w:bookmarkStart w:id="77" w:name="_GoBack"/>
      <w:bookmarkEnd w:id="77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BDF34CB1-AA40-456D-8222-E152E4DF049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F3EADBFE-4E7C-4978-B7A6-2E8591C058E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DF182A3-5B85-43A6-80AC-0577DB32900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4DFD246-49A6-4C63-9CCF-A21FDC2D5FF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17C3D996-21C8-4A49-89E4-E9659A4C8384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6" w:fontKey="{D120E65E-3E0A-4F52-9F82-E63D3F9CFD6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35F17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  <w:style w:type="table" w:customStyle="1" w:styleId="14">
    <w:name w:val="_Style 11"/>
    <w:basedOn w:val="12"/>
    <w:qFormat/>
    <w:uiPriority w:val="0"/>
    <w:tblPr/>
  </w:style>
  <w:style w:type="table" w:customStyle="1" w:styleId="15">
    <w:name w:val="_Style 12"/>
    <w:basedOn w:val="12"/>
    <w:qFormat/>
    <w:uiPriority w:val="0"/>
    <w:tblPr/>
  </w:style>
  <w:style w:type="table" w:customStyle="1" w:styleId="16">
    <w:name w:val="_Style 13"/>
    <w:basedOn w:val="12"/>
    <w:qFormat/>
    <w:uiPriority w:val="0"/>
    <w:tblPr/>
  </w:style>
  <w:style w:type="table" w:customStyle="1" w:styleId="17">
    <w:name w:val="_Style 14"/>
    <w:basedOn w:val="12"/>
    <w:uiPriority w:val="0"/>
    <w:tblPr/>
  </w:style>
  <w:style w:type="table" w:customStyle="1" w:styleId="18">
    <w:name w:val="_Style 15"/>
    <w:basedOn w:val="12"/>
    <w:qFormat/>
    <w:uiPriority w:val="0"/>
    <w:tblPr/>
  </w:style>
  <w:style w:type="table" w:customStyle="1" w:styleId="19">
    <w:name w:val="_Style 16"/>
    <w:basedOn w:val="12"/>
    <w:uiPriority w:val="0"/>
    <w:tblPr/>
  </w:style>
  <w:style w:type="table" w:customStyle="1" w:styleId="20">
    <w:name w:val="_Style 17"/>
    <w:basedOn w:val="12"/>
    <w:qFormat/>
    <w:uiPriority w:val="0"/>
    <w:tblPr/>
  </w:style>
  <w:style w:type="table" w:customStyle="1" w:styleId="21">
    <w:name w:val="_Style 18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857</Words>
  <Characters>4977</Characters>
  <TotalTime>0</TotalTime>
  <ScaleCrop>false</ScaleCrop>
  <LinksUpToDate>false</LinksUpToDate>
  <CharactersWithSpaces>5585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2026-05-22T10:43:02Z</dcterms:created>
  <dc:creator>ershe</dc:creator>
  <cp:lastModifiedBy>Wizard Gaming</cp:lastModifiedBy>
  <dcterms:modified xsi:type="dcterms:W3CDTF">2026-05-22T11:04:19Z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eyJoZGlkIjoiZDE4NjRlZWQ5M2YxZmQzYmYwY2U4Mjc3M2M0ODg2OGUiLCJ1c2VySWQiOiI1Njc0Mzg4OTQyODgifQ==</vt:lpwstr>
  </property>
  <property fmtid="{D5CDD505-2E9C-101B-9397-08002B2CF9AE}" pid="3" name="KSOProductBuildVer">
    <vt:lpwstr>1033-12.1.0.26372</vt:lpwstr>
  </property>
  <property fmtid="{D5CDD505-2E9C-101B-9397-08002B2CF9AE}" pid="4" name="ICV">
    <vt:lpwstr>34EC94F1777347F983935C2948CE2CFB_12</vt:lpwstr>
  </property>
</Properties>
</file>